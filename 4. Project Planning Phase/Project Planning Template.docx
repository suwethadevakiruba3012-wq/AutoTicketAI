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BDFB6C">
      <w:pPr>
        <w:jc w:val="center"/>
      </w:pPr>
      <w:bookmarkStart w:id="0" w:name="_GoBack"/>
      <w:bookmarkEnd w:id="0"/>
      <w:r>
        <w:rPr>
          <w:b/>
          <w:sz w:val="30"/>
        </w:rPr>
        <w:t>Project Planning Phase</w:t>
      </w:r>
    </w:p>
    <w:p w14:paraId="0834B045">
      <w:pPr>
        <w:jc w:val="center"/>
      </w:pPr>
      <w:r>
        <w:rPr>
          <w:b/>
          <w:sz w:val="24"/>
        </w:rPr>
        <w:t>Project Planning Template (Product Backlog, Sprint Planning, Stories, Story Points)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28"/>
        <w:gridCol w:w="5328"/>
      </w:tblGrid>
      <w:tr w14:paraId="1082F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shd w:val="clear" w:color="auto" w:fill="D9EAF7"/>
            <w:vAlign w:val="center"/>
          </w:tcPr>
          <w:p w14:paraId="0909B59D">
            <w:pPr>
              <w:spacing w:after="0" w:line="240" w:lineRule="auto"/>
              <w:jc w:val="center"/>
            </w:pPr>
            <w:r>
              <w:rPr>
                <w:b/>
                <w:sz w:val="18"/>
              </w:rPr>
              <w:t>Date</w:t>
            </w:r>
          </w:p>
        </w:tc>
        <w:tc>
          <w:tcPr>
            <w:tcW w:w="5328" w:type="dxa"/>
            <w:vAlign w:val="center"/>
          </w:tcPr>
          <w:p w14:paraId="2FC2F719">
            <w:pPr>
              <w:spacing w:after="0" w:line="240" w:lineRule="auto"/>
              <w:jc w:val="center"/>
            </w:pPr>
            <w:r>
              <w:rPr>
                <w:b w:val="0"/>
                <w:sz w:val="18"/>
              </w:rPr>
              <w:t>1 October 2026</w:t>
            </w:r>
          </w:p>
        </w:tc>
      </w:tr>
      <w:tr w14:paraId="194EB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shd w:val="clear" w:color="auto" w:fill="D9EAF7"/>
            <w:vAlign w:val="center"/>
          </w:tcPr>
          <w:p w14:paraId="10D96518">
            <w:pPr>
              <w:spacing w:after="0" w:line="240" w:lineRule="auto"/>
              <w:jc w:val="center"/>
            </w:pPr>
            <w:r>
              <w:rPr>
                <w:b/>
                <w:sz w:val="18"/>
              </w:rPr>
              <w:t>Team ID</w:t>
            </w:r>
          </w:p>
        </w:tc>
        <w:tc>
          <w:tcPr>
            <w:tcW w:w="5328" w:type="dxa"/>
            <w:vAlign w:val="center"/>
          </w:tcPr>
          <w:p w14:paraId="0EEEFD91">
            <w:pPr>
              <w:spacing w:after="0" w:line="240" w:lineRule="auto"/>
              <w:jc w:val="center"/>
            </w:pPr>
            <w:r>
              <w:rPr>
                <w:b w:val="0"/>
                <w:sz w:val="18"/>
              </w:rPr>
              <w:t>____________________________________________</w:t>
            </w:r>
          </w:p>
        </w:tc>
      </w:tr>
      <w:tr w14:paraId="70A82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shd w:val="clear" w:color="auto" w:fill="D9EAF7"/>
            <w:vAlign w:val="center"/>
          </w:tcPr>
          <w:p w14:paraId="74259902">
            <w:pPr>
              <w:spacing w:after="0" w:line="240" w:lineRule="auto"/>
              <w:jc w:val="center"/>
            </w:pPr>
            <w:r>
              <w:rPr>
                <w:b/>
                <w:sz w:val="18"/>
              </w:rPr>
              <w:t>Project Name</w:t>
            </w:r>
          </w:p>
        </w:tc>
        <w:tc>
          <w:tcPr>
            <w:tcW w:w="5328" w:type="dxa"/>
            <w:vAlign w:val="center"/>
          </w:tcPr>
          <w:p w14:paraId="0EFCD3A8">
            <w:pPr>
              <w:spacing w:after="0" w:line="240" w:lineRule="auto"/>
              <w:jc w:val="center"/>
            </w:pPr>
            <w:r>
              <w:rPr>
                <w:b w:val="0"/>
                <w:sz w:val="18"/>
              </w:rPr>
              <w:t>Auto Ticket Classification Using Flow Designer</w:t>
            </w:r>
          </w:p>
        </w:tc>
      </w:tr>
      <w:tr w14:paraId="5148A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shd w:val="clear" w:color="auto" w:fill="D9EAF7"/>
            <w:vAlign w:val="center"/>
          </w:tcPr>
          <w:p w14:paraId="3041E057">
            <w:pPr>
              <w:spacing w:after="0" w:line="240" w:lineRule="auto"/>
              <w:jc w:val="center"/>
            </w:pPr>
            <w:r>
              <w:rPr>
                <w:b/>
                <w:sz w:val="18"/>
              </w:rPr>
              <w:t>Maximum Marks</w:t>
            </w:r>
          </w:p>
        </w:tc>
        <w:tc>
          <w:tcPr>
            <w:tcW w:w="5328" w:type="dxa"/>
            <w:vAlign w:val="center"/>
          </w:tcPr>
          <w:p w14:paraId="5962902D">
            <w:pPr>
              <w:spacing w:after="0" w:line="240" w:lineRule="auto"/>
              <w:jc w:val="center"/>
            </w:pPr>
            <w:r>
              <w:rPr>
                <w:b w:val="0"/>
                <w:sz w:val="18"/>
              </w:rPr>
              <w:t>5 Marks</w:t>
            </w:r>
          </w:p>
        </w:tc>
      </w:tr>
    </w:tbl>
    <w:p w14:paraId="5D6B72D8">
      <w:r>
        <w:rPr>
          <w:b/>
          <w:sz w:val="24"/>
        </w:rPr>
        <w:t>Product Backlog, Sprint Schedule, and Estimation (4 Marks)</w:t>
      </w:r>
    </w:p>
    <w:p w14:paraId="5E0322F8">
      <w:r>
        <w:t>Use the below template to create product backlog and sprint schedule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2"/>
        <w:gridCol w:w="1522"/>
        <w:gridCol w:w="1522"/>
        <w:gridCol w:w="1522"/>
        <w:gridCol w:w="1522"/>
        <w:gridCol w:w="1522"/>
        <w:gridCol w:w="1522"/>
      </w:tblGrid>
      <w:tr w14:paraId="521AE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2" w:type="dxa"/>
            <w:shd w:val="clear" w:color="auto" w:fill="D9EAF7"/>
            <w:vAlign w:val="center"/>
          </w:tcPr>
          <w:p w14:paraId="02A02755">
            <w:pPr>
              <w:spacing w:after="0" w:line="240" w:lineRule="auto"/>
              <w:jc w:val="center"/>
            </w:pPr>
            <w:r>
              <w:rPr>
                <w:b/>
                <w:sz w:val="18"/>
              </w:rPr>
              <w:t>Sprint</w:t>
            </w:r>
          </w:p>
        </w:tc>
        <w:tc>
          <w:tcPr>
            <w:tcW w:w="1522" w:type="dxa"/>
            <w:shd w:val="clear" w:color="auto" w:fill="D9EAF7"/>
            <w:vAlign w:val="center"/>
          </w:tcPr>
          <w:p w14:paraId="45969477">
            <w:pPr>
              <w:spacing w:after="0" w:line="240" w:lineRule="auto"/>
              <w:jc w:val="center"/>
            </w:pPr>
            <w:r>
              <w:rPr>
                <w:b/>
                <w:sz w:val="18"/>
              </w:rPr>
              <w:t>Functional Requirement (Epic)</w:t>
            </w:r>
          </w:p>
        </w:tc>
        <w:tc>
          <w:tcPr>
            <w:tcW w:w="1522" w:type="dxa"/>
            <w:shd w:val="clear" w:color="auto" w:fill="D9EAF7"/>
            <w:vAlign w:val="center"/>
          </w:tcPr>
          <w:p w14:paraId="074C9FEE">
            <w:pPr>
              <w:spacing w:after="0" w:line="240" w:lineRule="auto"/>
              <w:jc w:val="center"/>
            </w:pPr>
            <w:r>
              <w:rPr>
                <w:b/>
                <w:sz w:val="18"/>
              </w:rPr>
              <w:t>User Story Number</w:t>
            </w:r>
          </w:p>
        </w:tc>
        <w:tc>
          <w:tcPr>
            <w:tcW w:w="1522" w:type="dxa"/>
            <w:shd w:val="clear" w:color="auto" w:fill="D9EAF7"/>
            <w:vAlign w:val="center"/>
          </w:tcPr>
          <w:p w14:paraId="2E77D116">
            <w:pPr>
              <w:spacing w:after="0" w:line="240" w:lineRule="auto"/>
              <w:jc w:val="center"/>
            </w:pPr>
            <w:r>
              <w:rPr>
                <w:b/>
                <w:sz w:val="18"/>
              </w:rPr>
              <w:t>User Story / Task</w:t>
            </w:r>
          </w:p>
        </w:tc>
        <w:tc>
          <w:tcPr>
            <w:tcW w:w="1522" w:type="dxa"/>
            <w:shd w:val="clear" w:color="auto" w:fill="D9EAF7"/>
            <w:vAlign w:val="center"/>
          </w:tcPr>
          <w:p w14:paraId="2CA5EEA7">
            <w:pPr>
              <w:spacing w:after="0" w:line="240" w:lineRule="auto"/>
              <w:jc w:val="center"/>
            </w:pPr>
            <w:r>
              <w:rPr>
                <w:b/>
                <w:sz w:val="18"/>
              </w:rPr>
              <w:t>Story Points</w:t>
            </w:r>
          </w:p>
        </w:tc>
        <w:tc>
          <w:tcPr>
            <w:tcW w:w="1522" w:type="dxa"/>
            <w:shd w:val="clear" w:color="auto" w:fill="D9EAF7"/>
            <w:vAlign w:val="center"/>
          </w:tcPr>
          <w:p w14:paraId="7D76CD31">
            <w:pPr>
              <w:spacing w:after="0" w:line="240" w:lineRule="auto"/>
              <w:jc w:val="center"/>
            </w:pPr>
            <w:r>
              <w:rPr>
                <w:b/>
                <w:sz w:val="18"/>
              </w:rPr>
              <w:t>Priority</w:t>
            </w:r>
          </w:p>
        </w:tc>
        <w:tc>
          <w:tcPr>
            <w:tcW w:w="1522" w:type="dxa"/>
            <w:shd w:val="clear" w:color="auto" w:fill="D9EAF7"/>
            <w:vAlign w:val="center"/>
          </w:tcPr>
          <w:p w14:paraId="6132D70A">
            <w:pPr>
              <w:spacing w:after="0" w:line="240" w:lineRule="auto"/>
              <w:jc w:val="center"/>
            </w:pPr>
            <w:r>
              <w:rPr>
                <w:b/>
                <w:sz w:val="18"/>
              </w:rPr>
              <w:t>Team Members</w:t>
            </w:r>
          </w:p>
        </w:tc>
      </w:tr>
      <w:tr w14:paraId="1CC32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2" w:type="dxa"/>
            <w:vAlign w:val="center"/>
          </w:tcPr>
          <w:p w14:paraId="6548EDA5">
            <w:pPr>
              <w:spacing w:after="0" w:line="240" w:lineRule="auto"/>
              <w:jc w:val="center"/>
            </w:pPr>
            <w:r>
              <w:rPr>
                <w:b w:val="0"/>
                <w:sz w:val="18"/>
              </w:rPr>
              <w:t>Sprint-1</w:t>
            </w:r>
          </w:p>
        </w:tc>
        <w:tc>
          <w:tcPr>
            <w:tcW w:w="1522" w:type="dxa"/>
            <w:vAlign w:val="center"/>
          </w:tcPr>
          <w:p w14:paraId="53D89241">
            <w:pPr>
              <w:spacing w:after="0" w:line="240" w:lineRule="auto"/>
              <w:jc w:val="center"/>
            </w:pPr>
            <w:r>
              <w:rPr>
                <w:b w:val="0"/>
                <w:sz w:val="18"/>
              </w:rPr>
              <w:t>Ticket Requirement &amp; Analysis</w:t>
            </w:r>
          </w:p>
        </w:tc>
        <w:tc>
          <w:tcPr>
            <w:tcW w:w="1522" w:type="dxa"/>
            <w:vAlign w:val="center"/>
          </w:tcPr>
          <w:p w14:paraId="68A9BB62">
            <w:pPr>
              <w:spacing w:after="0" w:line="240" w:lineRule="auto"/>
              <w:jc w:val="center"/>
            </w:pPr>
            <w:r>
              <w:rPr>
                <w:b w:val="0"/>
                <w:sz w:val="18"/>
              </w:rPr>
              <w:t>USN-1</w:t>
            </w:r>
          </w:p>
        </w:tc>
        <w:tc>
          <w:tcPr>
            <w:tcW w:w="1522" w:type="dxa"/>
            <w:vAlign w:val="center"/>
          </w:tcPr>
          <w:p w14:paraId="3561437A">
            <w:pPr>
              <w:spacing w:after="0" w:line="240" w:lineRule="auto"/>
              <w:jc w:val="center"/>
            </w:pPr>
            <w:r>
              <w:rPr>
                <w:b w:val="0"/>
                <w:sz w:val="18"/>
              </w:rPr>
              <w:t>Understand ticket classification requirements</w:t>
            </w:r>
          </w:p>
        </w:tc>
        <w:tc>
          <w:tcPr>
            <w:tcW w:w="1522" w:type="dxa"/>
            <w:vAlign w:val="center"/>
          </w:tcPr>
          <w:p w14:paraId="2D2BB922">
            <w:pPr>
              <w:spacing w:after="0" w:line="240" w:lineRule="auto"/>
              <w:jc w:val="center"/>
            </w:pPr>
            <w:r>
              <w:rPr>
                <w:b w:val="0"/>
                <w:sz w:val="18"/>
              </w:rPr>
              <w:t>2</w:t>
            </w:r>
          </w:p>
        </w:tc>
        <w:tc>
          <w:tcPr>
            <w:tcW w:w="1522" w:type="dxa"/>
            <w:vAlign w:val="center"/>
          </w:tcPr>
          <w:p w14:paraId="70BFB248">
            <w:pPr>
              <w:spacing w:after="0" w:line="240" w:lineRule="auto"/>
              <w:jc w:val="center"/>
            </w:pPr>
            <w:r>
              <w:rPr>
                <w:b w:val="0"/>
                <w:sz w:val="18"/>
              </w:rPr>
              <w:t>High</w:t>
            </w:r>
          </w:p>
        </w:tc>
        <w:tc>
          <w:tcPr>
            <w:tcW w:w="1522" w:type="dxa"/>
            <w:vAlign w:val="center"/>
          </w:tcPr>
          <w:p w14:paraId="6970214D">
            <w:pPr>
              <w:spacing w:after="0" w:line="240" w:lineRule="auto"/>
              <w:jc w:val="center"/>
            </w:pPr>
          </w:p>
        </w:tc>
      </w:tr>
      <w:tr w14:paraId="38F27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2" w:type="dxa"/>
            <w:vAlign w:val="center"/>
          </w:tcPr>
          <w:p w14:paraId="2C35A0DA">
            <w:pPr>
              <w:spacing w:after="0" w:line="240" w:lineRule="auto"/>
              <w:jc w:val="center"/>
            </w:pPr>
            <w:r>
              <w:rPr>
                <w:b w:val="0"/>
                <w:sz w:val="18"/>
              </w:rPr>
              <w:t>Sprint-1</w:t>
            </w:r>
          </w:p>
        </w:tc>
        <w:tc>
          <w:tcPr>
            <w:tcW w:w="1522" w:type="dxa"/>
            <w:vAlign w:val="center"/>
          </w:tcPr>
          <w:p w14:paraId="399A8F78">
            <w:pPr>
              <w:spacing w:after="0" w:line="240" w:lineRule="auto"/>
              <w:jc w:val="center"/>
            </w:pPr>
            <w:r>
              <w:rPr>
                <w:b w:val="0"/>
                <w:sz w:val="18"/>
              </w:rPr>
              <w:t>Ticket Requirement &amp; Analysis</w:t>
            </w:r>
          </w:p>
        </w:tc>
        <w:tc>
          <w:tcPr>
            <w:tcW w:w="1522" w:type="dxa"/>
            <w:vAlign w:val="center"/>
          </w:tcPr>
          <w:p w14:paraId="2FB15B70">
            <w:pPr>
              <w:spacing w:after="0" w:line="240" w:lineRule="auto"/>
              <w:jc w:val="center"/>
            </w:pPr>
            <w:r>
              <w:rPr>
                <w:b w:val="0"/>
                <w:sz w:val="18"/>
              </w:rPr>
              <w:t>USN-2</w:t>
            </w:r>
          </w:p>
        </w:tc>
        <w:tc>
          <w:tcPr>
            <w:tcW w:w="1522" w:type="dxa"/>
            <w:vAlign w:val="center"/>
          </w:tcPr>
          <w:p w14:paraId="413975C5">
            <w:pPr>
              <w:spacing w:after="0" w:line="240" w:lineRule="auto"/>
              <w:jc w:val="center"/>
            </w:pPr>
            <w:r>
              <w:rPr>
                <w:b w:val="0"/>
                <w:sz w:val="18"/>
              </w:rPr>
              <w:t>Identify ticket categories and classification rules</w:t>
            </w:r>
          </w:p>
        </w:tc>
        <w:tc>
          <w:tcPr>
            <w:tcW w:w="1522" w:type="dxa"/>
            <w:vAlign w:val="center"/>
          </w:tcPr>
          <w:p w14:paraId="0C8817A5">
            <w:pPr>
              <w:spacing w:after="0" w:line="240" w:lineRule="auto"/>
              <w:jc w:val="center"/>
            </w:pPr>
            <w:r>
              <w:rPr>
                <w:b w:val="0"/>
                <w:sz w:val="18"/>
              </w:rPr>
              <w:t>2</w:t>
            </w:r>
          </w:p>
        </w:tc>
        <w:tc>
          <w:tcPr>
            <w:tcW w:w="1522" w:type="dxa"/>
            <w:vAlign w:val="center"/>
          </w:tcPr>
          <w:p w14:paraId="23E5239B">
            <w:pPr>
              <w:spacing w:after="0" w:line="240" w:lineRule="auto"/>
              <w:jc w:val="center"/>
            </w:pPr>
            <w:r>
              <w:rPr>
                <w:b w:val="0"/>
                <w:sz w:val="18"/>
              </w:rPr>
              <w:t>High</w:t>
            </w:r>
          </w:p>
        </w:tc>
        <w:tc>
          <w:tcPr>
            <w:tcW w:w="1522" w:type="dxa"/>
            <w:vAlign w:val="center"/>
          </w:tcPr>
          <w:p w14:paraId="0E9E56F3">
            <w:pPr>
              <w:spacing w:after="0" w:line="240" w:lineRule="auto"/>
              <w:jc w:val="center"/>
            </w:pPr>
          </w:p>
        </w:tc>
      </w:tr>
      <w:tr w14:paraId="289DA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2" w:type="dxa"/>
            <w:vAlign w:val="center"/>
          </w:tcPr>
          <w:p w14:paraId="1888D738">
            <w:pPr>
              <w:spacing w:after="0" w:line="240" w:lineRule="auto"/>
              <w:jc w:val="center"/>
            </w:pPr>
            <w:r>
              <w:rPr>
                <w:b w:val="0"/>
                <w:sz w:val="18"/>
              </w:rPr>
              <w:t>Sprint-1</w:t>
            </w:r>
          </w:p>
        </w:tc>
        <w:tc>
          <w:tcPr>
            <w:tcW w:w="1522" w:type="dxa"/>
            <w:vAlign w:val="center"/>
          </w:tcPr>
          <w:p w14:paraId="15FD66F4">
            <w:pPr>
              <w:spacing w:after="0" w:line="240" w:lineRule="auto"/>
              <w:jc w:val="center"/>
            </w:pPr>
            <w:r>
              <w:rPr>
                <w:b w:val="0"/>
                <w:sz w:val="18"/>
              </w:rPr>
              <w:t>Flow Designer Configuration</w:t>
            </w:r>
          </w:p>
        </w:tc>
        <w:tc>
          <w:tcPr>
            <w:tcW w:w="1522" w:type="dxa"/>
            <w:vAlign w:val="center"/>
          </w:tcPr>
          <w:p w14:paraId="1F202719">
            <w:pPr>
              <w:spacing w:after="0" w:line="240" w:lineRule="auto"/>
              <w:jc w:val="center"/>
            </w:pPr>
            <w:r>
              <w:rPr>
                <w:b w:val="0"/>
                <w:sz w:val="18"/>
              </w:rPr>
              <w:t>USN-3</w:t>
            </w:r>
          </w:p>
        </w:tc>
        <w:tc>
          <w:tcPr>
            <w:tcW w:w="1522" w:type="dxa"/>
            <w:vAlign w:val="center"/>
          </w:tcPr>
          <w:p w14:paraId="5C6DEA6A">
            <w:pPr>
              <w:spacing w:after="0" w:line="240" w:lineRule="auto"/>
              <w:jc w:val="center"/>
            </w:pPr>
            <w:r>
              <w:rPr>
                <w:b w:val="0"/>
                <w:sz w:val="18"/>
              </w:rPr>
              <w:t>Create the Flow Designer workflow</w:t>
            </w:r>
          </w:p>
        </w:tc>
        <w:tc>
          <w:tcPr>
            <w:tcW w:w="1522" w:type="dxa"/>
            <w:vAlign w:val="center"/>
          </w:tcPr>
          <w:p w14:paraId="68229A68">
            <w:pPr>
              <w:spacing w:after="0" w:line="240" w:lineRule="auto"/>
              <w:jc w:val="center"/>
            </w:pPr>
            <w:r>
              <w:rPr>
                <w:b w:val="0"/>
                <w:sz w:val="18"/>
              </w:rPr>
              <w:t>3</w:t>
            </w:r>
          </w:p>
        </w:tc>
        <w:tc>
          <w:tcPr>
            <w:tcW w:w="1522" w:type="dxa"/>
            <w:vAlign w:val="center"/>
          </w:tcPr>
          <w:p w14:paraId="1550BFC9">
            <w:pPr>
              <w:spacing w:after="0" w:line="240" w:lineRule="auto"/>
              <w:jc w:val="center"/>
            </w:pPr>
            <w:r>
              <w:rPr>
                <w:b w:val="0"/>
                <w:sz w:val="18"/>
              </w:rPr>
              <w:t>High</w:t>
            </w:r>
          </w:p>
        </w:tc>
        <w:tc>
          <w:tcPr>
            <w:tcW w:w="1522" w:type="dxa"/>
            <w:vAlign w:val="center"/>
          </w:tcPr>
          <w:p w14:paraId="7540DB09">
            <w:pPr>
              <w:spacing w:after="0" w:line="240" w:lineRule="auto"/>
              <w:jc w:val="center"/>
            </w:pPr>
          </w:p>
        </w:tc>
      </w:tr>
      <w:tr w14:paraId="3B68B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2" w:type="dxa"/>
            <w:vAlign w:val="center"/>
          </w:tcPr>
          <w:p w14:paraId="5507C267">
            <w:pPr>
              <w:spacing w:after="0" w:line="240" w:lineRule="auto"/>
              <w:jc w:val="center"/>
            </w:pPr>
            <w:r>
              <w:rPr>
                <w:b w:val="0"/>
                <w:sz w:val="18"/>
              </w:rPr>
              <w:t>Sprint-1</w:t>
            </w:r>
          </w:p>
        </w:tc>
        <w:tc>
          <w:tcPr>
            <w:tcW w:w="1522" w:type="dxa"/>
            <w:vAlign w:val="center"/>
          </w:tcPr>
          <w:p w14:paraId="4C56FD7F">
            <w:pPr>
              <w:spacing w:after="0" w:line="240" w:lineRule="auto"/>
              <w:jc w:val="center"/>
            </w:pPr>
            <w:r>
              <w:rPr>
                <w:b w:val="0"/>
                <w:sz w:val="18"/>
              </w:rPr>
              <w:t>Flow Designer Configuration</w:t>
            </w:r>
          </w:p>
        </w:tc>
        <w:tc>
          <w:tcPr>
            <w:tcW w:w="1522" w:type="dxa"/>
            <w:vAlign w:val="center"/>
          </w:tcPr>
          <w:p w14:paraId="572548E8">
            <w:pPr>
              <w:spacing w:after="0" w:line="240" w:lineRule="auto"/>
              <w:jc w:val="center"/>
            </w:pPr>
            <w:r>
              <w:rPr>
                <w:b w:val="0"/>
                <w:sz w:val="18"/>
              </w:rPr>
              <w:t>USN-4</w:t>
            </w:r>
          </w:p>
        </w:tc>
        <w:tc>
          <w:tcPr>
            <w:tcW w:w="1522" w:type="dxa"/>
            <w:vAlign w:val="center"/>
          </w:tcPr>
          <w:p w14:paraId="3FD547F7">
            <w:pPr>
              <w:spacing w:after="0" w:line="240" w:lineRule="auto"/>
              <w:jc w:val="center"/>
            </w:pPr>
            <w:r>
              <w:rPr>
                <w:b w:val="0"/>
                <w:sz w:val="18"/>
              </w:rPr>
              <w:t>Configure ticket input and trigger conditions</w:t>
            </w:r>
          </w:p>
        </w:tc>
        <w:tc>
          <w:tcPr>
            <w:tcW w:w="1522" w:type="dxa"/>
            <w:vAlign w:val="center"/>
          </w:tcPr>
          <w:p w14:paraId="089A9C11">
            <w:pPr>
              <w:spacing w:after="0" w:line="240" w:lineRule="auto"/>
              <w:jc w:val="center"/>
            </w:pPr>
            <w:r>
              <w:rPr>
                <w:b w:val="0"/>
                <w:sz w:val="18"/>
              </w:rPr>
              <w:t>3</w:t>
            </w:r>
          </w:p>
        </w:tc>
        <w:tc>
          <w:tcPr>
            <w:tcW w:w="1522" w:type="dxa"/>
            <w:vAlign w:val="center"/>
          </w:tcPr>
          <w:p w14:paraId="46DD3631">
            <w:pPr>
              <w:spacing w:after="0" w:line="240" w:lineRule="auto"/>
              <w:jc w:val="center"/>
            </w:pPr>
            <w:r>
              <w:rPr>
                <w:b w:val="0"/>
                <w:sz w:val="18"/>
              </w:rPr>
              <w:t>Medium</w:t>
            </w:r>
          </w:p>
        </w:tc>
        <w:tc>
          <w:tcPr>
            <w:tcW w:w="1522" w:type="dxa"/>
            <w:vAlign w:val="center"/>
          </w:tcPr>
          <w:p w14:paraId="3C80CC8A">
            <w:pPr>
              <w:spacing w:after="0" w:line="240" w:lineRule="auto"/>
              <w:jc w:val="center"/>
            </w:pPr>
          </w:p>
        </w:tc>
      </w:tr>
      <w:tr w14:paraId="61358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2" w:type="dxa"/>
            <w:vAlign w:val="center"/>
          </w:tcPr>
          <w:p w14:paraId="67340697">
            <w:pPr>
              <w:spacing w:after="0" w:line="240" w:lineRule="auto"/>
              <w:jc w:val="center"/>
            </w:pPr>
            <w:r>
              <w:rPr>
                <w:b w:val="0"/>
                <w:sz w:val="18"/>
              </w:rPr>
              <w:t>Sprint-2</w:t>
            </w:r>
          </w:p>
        </w:tc>
        <w:tc>
          <w:tcPr>
            <w:tcW w:w="1522" w:type="dxa"/>
            <w:vAlign w:val="center"/>
          </w:tcPr>
          <w:p w14:paraId="282B7CB7">
            <w:pPr>
              <w:spacing w:after="0" w:line="240" w:lineRule="auto"/>
              <w:jc w:val="center"/>
            </w:pPr>
            <w:r>
              <w:rPr>
                <w:b w:val="0"/>
                <w:sz w:val="18"/>
              </w:rPr>
              <w:t>Automated Ticket Classification</w:t>
            </w:r>
          </w:p>
        </w:tc>
        <w:tc>
          <w:tcPr>
            <w:tcW w:w="1522" w:type="dxa"/>
            <w:vAlign w:val="center"/>
          </w:tcPr>
          <w:p w14:paraId="4D57B024">
            <w:pPr>
              <w:spacing w:after="0" w:line="240" w:lineRule="auto"/>
              <w:jc w:val="center"/>
            </w:pPr>
            <w:r>
              <w:rPr>
                <w:b w:val="0"/>
                <w:sz w:val="18"/>
              </w:rPr>
              <w:t>USN-5</w:t>
            </w:r>
          </w:p>
        </w:tc>
        <w:tc>
          <w:tcPr>
            <w:tcW w:w="1522" w:type="dxa"/>
            <w:vAlign w:val="center"/>
          </w:tcPr>
          <w:p w14:paraId="4A3B7AA7">
            <w:pPr>
              <w:spacing w:after="0" w:line="240" w:lineRule="auto"/>
              <w:jc w:val="center"/>
            </w:pPr>
            <w:r>
              <w:rPr>
                <w:b w:val="0"/>
                <w:sz w:val="18"/>
              </w:rPr>
              <w:t>Implement automatic ticket classification logic</w:t>
            </w:r>
          </w:p>
        </w:tc>
        <w:tc>
          <w:tcPr>
            <w:tcW w:w="1522" w:type="dxa"/>
            <w:vAlign w:val="center"/>
          </w:tcPr>
          <w:p w14:paraId="7AEF6270">
            <w:pPr>
              <w:spacing w:after="0" w:line="240" w:lineRule="auto"/>
              <w:jc w:val="center"/>
            </w:pPr>
            <w:r>
              <w:rPr>
                <w:b w:val="0"/>
                <w:sz w:val="18"/>
              </w:rPr>
              <w:t>5</w:t>
            </w:r>
          </w:p>
        </w:tc>
        <w:tc>
          <w:tcPr>
            <w:tcW w:w="1522" w:type="dxa"/>
            <w:vAlign w:val="center"/>
          </w:tcPr>
          <w:p w14:paraId="38C6E2D5">
            <w:pPr>
              <w:spacing w:after="0" w:line="240" w:lineRule="auto"/>
              <w:jc w:val="center"/>
            </w:pPr>
            <w:r>
              <w:rPr>
                <w:b w:val="0"/>
                <w:sz w:val="18"/>
              </w:rPr>
              <w:t>High</w:t>
            </w:r>
          </w:p>
        </w:tc>
        <w:tc>
          <w:tcPr>
            <w:tcW w:w="1522" w:type="dxa"/>
            <w:vAlign w:val="center"/>
          </w:tcPr>
          <w:p w14:paraId="600BB6A5">
            <w:pPr>
              <w:spacing w:after="0" w:line="240" w:lineRule="auto"/>
              <w:jc w:val="center"/>
            </w:pPr>
          </w:p>
        </w:tc>
      </w:tr>
      <w:tr w14:paraId="39618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2" w:type="dxa"/>
            <w:vAlign w:val="center"/>
          </w:tcPr>
          <w:p w14:paraId="456FC55E">
            <w:pPr>
              <w:spacing w:after="0" w:line="240" w:lineRule="auto"/>
              <w:jc w:val="center"/>
            </w:pPr>
            <w:r>
              <w:rPr>
                <w:b w:val="0"/>
                <w:sz w:val="18"/>
              </w:rPr>
              <w:t>Sprint-2</w:t>
            </w:r>
          </w:p>
        </w:tc>
        <w:tc>
          <w:tcPr>
            <w:tcW w:w="1522" w:type="dxa"/>
            <w:vAlign w:val="center"/>
          </w:tcPr>
          <w:p w14:paraId="21C509B0">
            <w:pPr>
              <w:spacing w:after="0" w:line="240" w:lineRule="auto"/>
              <w:jc w:val="center"/>
            </w:pPr>
            <w:r>
              <w:rPr>
                <w:b w:val="0"/>
                <w:sz w:val="18"/>
              </w:rPr>
              <w:t>Automated Ticket Classification</w:t>
            </w:r>
          </w:p>
        </w:tc>
        <w:tc>
          <w:tcPr>
            <w:tcW w:w="1522" w:type="dxa"/>
            <w:vAlign w:val="center"/>
          </w:tcPr>
          <w:p w14:paraId="0700A231">
            <w:pPr>
              <w:spacing w:after="0" w:line="240" w:lineRule="auto"/>
              <w:jc w:val="center"/>
            </w:pPr>
            <w:r>
              <w:rPr>
                <w:b w:val="0"/>
                <w:sz w:val="18"/>
              </w:rPr>
              <w:t>USN-6</w:t>
            </w:r>
          </w:p>
        </w:tc>
        <w:tc>
          <w:tcPr>
            <w:tcW w:w="1522" w:type="dxa"/>
            <w:vAlign w:val="center"/>
          </w:tcPr>
          <w:p w14:paraId="7ED1F5B3">
            <w:pPr>
              <w:spacing w:after="0" w:line="240" w:lineRule="auto"/>
              <w:jc w:val="center"/>
            </w:pPr>
            <w:r>
              <w:rPr>
                <w:b w:val="0"/>
                <w:sz w:val="18"/>
              </w:rPr>
              <w:t>Map tickets to appropriate categories</w:t>
            </w:r>
          </w:p>
        </w:tc>
        <w:tc>
          <w:tcPr>
            <w:tcW w:w="1522" w:type="dxa"/>
            <w:vAlign w:val="center"/>
          </w:tcPr>
          <w:p w14:paraId="55EA9DAF">
            <w:pPr>
              <w:spacing w:after="0" w:line="240" w:lineRule="auto"/>
              <w:jc w:val="center"/>
            </w:pPr>
            <w:r>
              <w:rPr>
                <w:b w:val="0"/>
                <w:sz w:val="18"/>
              </w:rPr>
              <w:t>3</w:t>
            </w:r>
          </w:p>
        </w:tc>
        <w:tc>
          <w:tcPr>
            <w:tcW w:w="1522" w:type="dxa"/>
            <w:vAlign w:val="center"/>
          </w:tcPr>
          <w:p w14:paraId="667BD4B2">
            <w:pPr>
              <w:spacing w:after="0" w:line="240" w:lineRule="auto"/>
              <w:jc w:val="center"/>
            </w:pPr>
            <w:r>
              <w:rPr>
                <w:b w:val="0"/>
                <w:sz w:val="18"/>
              </w:rPr>
              <w:t>High</w:t>
            </w:r>
          </w:p>
        </w:tc>
        <w:tc>
          <w:tcPr>
            <w:tcW w:w="1522" w:type="dxa"/>
            <w:vAlign w:val="center"/>
          </w:tcPr>
          <w:p w14:paraId="7AAB4FD5">
            <w:pPr>
              <w:spacing w:after="0" w:line="240" w:lineRule="auto"/>
              <w:jc w:val="center"/>
            </w:pPr>
          </w:p>
        </w:tc>
      </w:tr>
      <w:tr w14:paraId="6F148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2" w:type="dxa"/>
            <w:vAlign w:val="center"/>
          </w:tcPr>
          <w:p w14:paraId="2E7B5A61">
            <w:pPr>
              <w:spacing w:after="0" w:line="240" w:lineRule="auto"/>
              <w:jc w:val="center"/>
            </w:pPr>
            <w:r>
              <w:rPr>
                <w:b w:val="0"/>
                <w:sz w:val="18"/>
              </w:rPr>
              <w:t>Sprint-2</w:t>
            </w:r>
          </w:p>
        </w:tc>
        <w:tc>
          <w:tcPr>
            <w:tcW w:w="1522" w:type="dxa"/>
            <w:vAlign w:val="center"/>
          </w:tcPr>
          <w:p w14:paraId="747C7635">
            <w:pPr>
              <w:spacing w:after="0" w:line="240" w:lineRule="auto"/>
              <w:jc w:val="center"/>
            </w:pPr>
            <w:r>
              <w:rPr>
                <w:b w:val="0"/>
                <w:sz w:val="18"/>
              </w:rPr>
              <w:t>Testing &amp; Validation</w:t>
            </w:r>
          </w:p>
        </w:tc>
        <w:tc>
          <w:tcPr>
            <w:tcW w:w="1522" w:type="dxa"/>
            <w:vAlign w:val="center"/>
          </w:tcPr>
          <w:p w14:paraId="65BD5CBB">
            <w:pPr>
              <w:spacing w:after="0" w:line="240" w:lineRule="auto"/>
              <w:jc w:val="center"/>
            </w:pPr>
            <w:r>
              <w:rPr>
                <w:b w:val="0"/>
                <w:sz w:val="18"/>
              </w:rPr>
              <w:t>USN-7</w:t>
            </w:r>
          </w:p>
        </w:tc>
        <w:tc>
          <w:tcPr>
            <w:tcW w:w="1522" w:type="dxa"/>
            <w:vAlign w:val="center"/>
          </w:tcPr>
          <w:p w14:paraId="55BCD90E">
            <w:pPr>
              <w:spacing w:after="0" w:line="240" w:lineRule="auto"/>
              <w:jc w:val="center"/>
            </w:pPr>
            <w:r>
              <w:rPr>
                <w:b w:val="0"/>
                <w:sz w:val="18"/>
              </w:rPr>
              <w:t>Test classification with sample tickets</w:t>
            </w:r>
          </w:p>
        </w:tc>
        <w:tc>
          <w:tcPr>
            <w:tcW w:w="1522" w:type="dxa"/>
            <w:vAlign w:val="center"/>
          </w:tcPr>
          <w:p w14:paraId="4C13F908">
            <w:pPr>
              <w:spacing w:after="0" w:line="240" w:lineRule="auto"/>
              <w:jc w:val="center"/>
            </w:pPr>
            <w:r>
              <w:rPr>
                <w:b w:val="0"/>
                <w:sz w:val="18"/>
              </w:rPr>
              <w:t>3</w:t>
            </w:r>
          </w:p>
        </w:tc>
        <w:tc>
          <w:tcPr>
            <w:tcW w:w="1522" w:type="dxa"/>
            <w:vAlign w:val="center"/>
          </w:tcPr>
          <w:p w14:paraId="5858C68E">
            <w:pPr>
              <w:spacing w:after="0" w:line="240" w:lineRule="auto"/>
              <w:jc w:val="center"/>
            </w:pPr>
            <w:r>
              <w:rPr>
                <w:b w:val="0"/>
                <w:sz w:val="18"/>
              </w:rPr>
              <w:t>Medium</w:t>
            </w:r>
          </w:p>
        </w:tc>
        <w:tc>
          <w:tcPr>
            <w:tcW w:w="1522" w:type="dxa"/>
            <w:vAlign w:val="center"/>
          </w:tcPr>
          <w:p w14:paraId="67D47E9F">
            <w:pPr>
              <w:spacing w:after="0" w:line="240" w:lineRule="auto"/>
              <w:jc w:val="center"/>
            </w:pPr>
          </w:p>
        </w:tc>
      </w:tr>
      <w:tr w14:paraId="0DC66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2" w:type="dxa"/>
            <w:vAlign w:val="center"/>
          </w:tcPr>
          <w:p w14:paraId="7C4CEF3E">
            <w:pPr>
              <w:spacing w:after="0" w:line="240" w:lineRule="auto"/>
              <w:jc w:val="center"/>
            </w:pPr>
            <w:r>
              <w:rPr>
                <w:b w:val="0"/>
                <w:sz w:val="18"/>
              </w:rPr>
              <w:t>Sprint-2</w:t>
            </w:r>
          </w:p>
        </w:tc>
        <w:tc>
          <w:tcPr>
            <w:tcW w:w="1522" w:type="dxa"/>
            <w:vAlign w:val="center"/>
          </w:tcPr>
          <w:p w14:paraId="7E0C2536">
            <w:pPr>
              <w:spacing w:after="0" w:line="240" w:lineRule="auto"/>
              <w:jc w:val="center"/>
            </w:pPr>
            <w:r>
              <w:rPr>
                <w:b w:val="0"/>
                <w:sz w:val="18"/>
              </w:rPr>
              <w:t>Testing &amp; Validation</w:t>
            </w:r>
          </w:p>
        </w:tc>
        <w:tc>
          <w:tcPr>
            <w:tcW w:w="1522" w:type="dxa"/>
            <w:vAlign w:val="center"/>
          </w:tcPr>
          <w:p w14:paraId="1175DBB9">
            <w:pPr>
              <w:spacing w:after="0" w:line="240" w:lineRule="auto"/>
              <w:jc w:val="center"/>
            </w:pPr>
            <w:r>
              <w:rPr>
                <w:b w:val="0"/>
                <w:sz w:val="18"/>
              </w:rPr>
              <w:t>USN-8</w:t>
            </w:r>
          </w:p>
        </w:tc>
        <w:tc>
          <w:tcPr>
            <w:tcW w:w="1522" w:type="dxa"/>
            <w:vAlign w:val="center"/>
          </w:tcPr>
          <w:p w14:paraId="3355957A">
            <w:pPr>
              <w:spacing w:after="0" w:line="240" w:lineRule="auto"/>
              <w:jc w:val="center"/>
            </w:pPr>
            <w:r>
              <w:rPr>
                <w:b w:val="0"/>
                <w:sz w:val="18"/>
              </w:rPr>
              <w:t>Handle incorrect or unmatched classifications</w:t>
            </w:r>
          </w:p>
        </w:tc>
        <w:tc>
          <w:tcPr>
            <w:tcW w:w="1522" w:type="dxa"/>
            <w:vAlign w:val="center"/>
          </w:tcPr>
          <w:p w14:paraId="7C9B840C">
            <w:pPr>
              <w:spacing w:after="0" w:line="240" w:lineRule="auto"/>
              <w:jc w:val="center"/>
            </w:pPr>
            <w:r>
              <w:rPr>
                <w:b w:val="0"/>
                <w:sz w:val="18"/>
              </w:rPr>
              <w:t>2</w:t>
            </w:r>
          </w:p>
        </w:tc>
        <w:tc>
          <w:tcPr>
            <w:tcW w:w="1522" w:type="dxa"/>
            <w:vAlign w:val="center"/>
          </w:tcPr>
          <w:p w14:paraId="3430AC51">
            <w:pPr>
              <w:spacing w:after="0" w:line="240" w:lineRule="auto"/>
              <w:jc w:val="center"/>
            </w:pPr>
            <w:r>
              <w:rPr>
                <w:b w:val="0"/>
                <w:sz w:val="18"/>
              </w:rPr>
              <w:t>Medium</w:t>
            </w:r>
          </w:p>
        </w:tc>
        <w:tc>
          <w:tcPr>
            <w:tcW w:w="1522" w:type="dxa"/>
            <w:vAlign w:val="center"/>
          </w:tcPr>
          <w:p w14:paraId="187B4427">
            <w:pPr>
              <w:spacing w:after="0" w:line="240" w:lineRule="auto"/>
              <w:jc w:val="center"/>
            </w:pPr>
          </w:p>
        </w:tc>
      </w:tr>
    </w:tbl>
    <w:p w14:paraId="60040959">
      <w:r>
        <w:rPr>
          <w:b/>
        </w:rPr>
        <w:t>Sprint 1 Total Story Points = 10</w:t>
      </w:r>
    </w:p>
    <w:p w14:paraId="199F4F17">
      <w:r>
        <w:rPr>
          <w:b/>
        </w:rPr>
        <w:t>Sprint 2 Total Story Points = 13</w:t>
      </w:r>
    </w:p>
    <w:p w14:paraId="4A169EFA">
      <w:r>
        <w:rPr>
          <w:b/>
        </w:rPr>
        <w:t>Total Planned Story Points = 23</w:t>
      </w:r>
    </w:p>
    <w:p w14:paraId="6E75338D">
      <w:r>
        <w:rPr>
          <w:b/>
          <w:sz w:val="24"/>
        </w:rPr>
        <w:t>Project Tracker, Velocity &amp; Burndown Chart (4 Marks)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2"/>
        <w:gridCol w:w="1522"/>
        <w:gridCol w:w="1522"/>
        <w:gridCol w:w="1522"/>
        <w:gridCol w:w="1522"/>
        <w:gridCol w:w="1522"/>
        <w:gridCol w:w="1522"/>
      </w:tblGrid>
      <w:tr w14:paraId="0A8B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2" w:type="dxa"/>
            <w:shd w:val="clear" w:color="auto" w:fill="D9EAF7"/>
            <w:vAlign w:val="center"/>
          </w:tcPr>
          <w:p w14:paraId="2B4DB410">
            <w:pPr>
              <w:spacing w:after="0" w:line="240" w:lineRule="auto"/>
              <w:jc w:val="center"/>
            </w:pPr>
            <w:r>
              <w:rPr>
                <w:b/>
                <w:sz w:val="18"/>
              </w:rPr>
              <w:t>Sprint</w:t>
            </w:r>
          </w:p>
        </w:tc>
        <w:tc>
          <w:tcPr>
            <w:tcW w:w="1522" w:type="dxa"/>
            <w:shd w:val="clear" w:color="auto" w:fill="D9EAF7"/>
            <w:vAlign w:val="center"/>
          </w:tcPr>
          <w:p w14:paraId="637A3F5E">
            <w:pPr>
              <w:spacing w:after="0" w:line="240" w:lineRule="auto"/>
              <w:jc w:val="center"/>
            </w:pPr>
            <w:r>
              <w:rPr>
                <w:b/>
                <w:sz w:val="18"/>
              </w:rPr>
              <w:t>Total Story Points</w:t>
            </w:r>
          </w:p>
        </w:tc>
        <w:tc>
          <w:tcPr>
            <w:tcW w:w="1522" w:type="dxa"/>
            <w:shd w:val="clear" w:color="auto" w:fill="D9EAF7"/>
            <w:vAlign w:val="center"/>
          </w:tcPr>
          <w:p w14:paraId="5F3C70D5">
            <w:pPr>
              <w:spacing w:after="0" w:line="240" w:lineRule="auto"/>
              <w:jc w:val="center"/>
            </w:pPr>
            <w:r>
              <w:rPr>
                <w:b/>
                <w:sz w:val="18"/>
              </w:rPr>
              <w:t>Duration</w:t>
            </w:r>
          </w:p>
        </w:tc>
        <w:tc>
          <w:tcPr>
            <w:tcW w:w="1522" w:type="dxa"/>
            <w:shd w:val="clear" w:color="auto" w:fill="D9EAF7"/>
            <w:vAlign w:val="center"/>
          </w:tcPr>
          <w:p w14:paraId="71CCA03B">
            <w:pPr>
              <w:spacing w:after="0" w:line="240" w:lineRule="auto"/>
              <w:jc w:val="center"/>
            </w:pPr>
            <w:r>
              <w:rPr>
                <w:b/>
                <w:sz w:val="18"/>
              </w:rPr>
              <w:t>Sprint Start Date</w:t>
            </w:r>
          </w:p>
        </w:tc>
        <w:tc>
          <w:tcPr>
            <w:tcW w:w="1522" w:type="dxa"/>
            <w:shd w:val="clear" w:color="auto" w:fill="D9EAF7"/>
            <w:vAlign w:val="center"/>
          </w:tcPr>
          <w:p w14:paraId="174367E2">
            <w:pPr>
              <w:spacing w:after="0" w:line="240" w:lineRule="auto"/>
              <w:jc w:val="center"/>
            </w:pPr>
            <w:r>
              <w:rPr>
                <w:b/>
                <w:sz w:val="18"/>
              </w:rPr>
              <w:t>Sprint End Date (Planned)</w:t>
            </w:r>
          </w:p>
        </w:tc>
        <w:tc>
          <w:tcPr>
            <w:tcW w:w="1522" w:type="dxa"/>
            <w:shd w:val="clear" w:color="auto" w:fill="D9EAF7"/>
            <w:vAlign w:val="center"/>
          </w:tcPr>
          <w:p w14:paraId="0EB778FC">
            <w:pPr>
              <w:spacing w:after="0" w:line="240" w:lineRule="auto"/>
              <w:jc w:val="center"/>
            </w:pPr>
            <w:r>
              <w:rPr>
                <w:b/>
                <w:sz w:val="18"/>
              </w:rPr>
              <w:t>Story Points Completed</w:t>
            </w:r>
          </w:p>
        </w:tc>
        <w:tc>
          <w:tcPr>
            <w:tcW w:w="1522" w:type="dxa"/>
            <w:shd w:val="clear" w:color="auto" w:fill="D9EAF7"/>
            <w:vAlign w:val="center"/>
          </w:tcPr>
          <w:p w14:paraId="266286B0">
            <w:pPr>
              <w:spacing w:after="0" w:line="240" w:lineRule="auto"/>
              <w:jc w:val="center"/>
            </w:pPr>
            <w:r>
              <w:rPr>
                <w:b/>
                <w:sz w:val="18"/>
              </w:rPr>
              <w:t>Sprint Release Date (Actual)</w:t>
            </w:r>
          </w:p>
        </w:tc>
      </w:tr>
      <w:tr w14:paraId="2A8EF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2" w:type="dxa"/>
            <w:vAlign w:val="center"/>
          </w:tcPr>
          <w:p w14:paraId="034827CC">
            <w:pPr>
              <w:spacing w:after="0" w:line="240" w:lineRule="auto"/>
              <w:jc w:val="center"/>
            </w:pPr>
            <w:r>
              <w:rPr>
                <w:b w:val="0"/>
                <w:sz w:val="18"/>
              </w:rPr>
              <w:t>Sprint-1</w:t>
            </w:r>
          </w:p>
        </w:tc>
        <w:tc>
          <w:tcPr>
            <w:tcW w:w="1522" w:type="dxa"/>
            <w:vAlign w:val="center"/>
          </w:tcPr>
          <w:p w14:paraId="64E77872">
            <w:pPr>
              <w:spacing w:after="0" w:line="240" w:lineRule="auto"/>
              <w:jc w:val="center"/>
            </w:pPr>
            <w:r>
              <w:rPr>
                <w:b w:val="0"/>
                <w:sz w:val="18"/>
              </w:rPr>
              <w:t>10</w:t>
            </w:r>
          </w:p>
        </w:tc>
        <w:tc>
          <w:tcPr>
            <w:tcW w:w="1522" w:type="dxa"/>
            <w:vAlign w:val="center"/>
          </w:tcPr>
          <w:p w14:paraId="760A6DCB">
            <w:pPr>
              <w:spacing w:after="0" w:line="240" w:lineRule="auto"/>
              <w:jc w:val="center"/>
            </w:pPr>
            <w:r>
              <w:rPr>
                <w:b w:val="0"/>
                <w:sz w:val="18"/>
              </w:rPr>
              <w:t>6 Days</w:t>
            </w:r>
          </w:p>
        </w:tc>
        <w:tc>
          <w:tcPr>
            <w:tcW w:w="1522" w:type="dxa"/>
            <w:vAlign w:val="center"/>
          </w:tcPr>
          <w:p w14:paraId="2FBE2D2A">
            <w:pPr>
              <w:spacing w:after="0" w:line="240" w:lineRule="auto"/>
              <w:jc w:val="center"/>
            </w:pPr>
            <w:r>
              <w:rPr>
                <w:b w:val="0"/>
                <w:sz w:val="18"/>
              </w:rPr>
              <w:t>1 Oct 2026</w:t>
            </w:r>
          </w:p>
        </w:tc>
        <w:tc>
          <w:tcPr>
            <w:tcW w:w="1522" w:type="dxa"/>
            <w:vAlign w:val="center"/>
          </w:tcPr>
          <w:p w14:paraId="53DEC794">
            <w:pPr>
              <w:spacing w:after="0" w:line="240" w:lineRule="auto"/>
              <w:jc w:val="center"/>
            </w:pPr>
            <w:r>
              <w:rPr>
                <w:b w:val="0"/>
                <w:sz w:val="18"/>
              </w:rPr>
              <w:t>6 Oct 2026</w:t>
            </w:r>
          </w:p>
        </w:tc>
        <w:tc>
          <w:tcPr>
            <w:tcW w:w="1522" w:type="dxa"/>
            <w:vAlign w:val="center"/>
          </w:tcPr>
          <w:p w14:paraId="1D24B55D">
            <w:pPr>
              <w:spacing w:after="0" w:line="240" w:lineRule="auto"/>
              <w:jc w:val="center"/>
            </w:pPr>
          </w:p>
        </w:tc>
        <w:tc>
          <w:tcPr>
            <w:tcW w:w="1522" w:type="dxa"/>
            <w:vAlign w:val="center"/>
          </w:tcPr>
          <w:p w14:paraId="0AC17E3D">
            <w:pPr>
              <w:spacing w:after="0" w:line="240" w:lineRule="auto"/>
              <w:jc w:val="center"/>
            </w:pPr>
          </w:p>
        </w:tc>
      </w:tr>
      <w:tr w14:paraId="0D072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2" w:type="dxa"/>
            <w:vAlign w:val="center"/>
          </w:tcPr>
          <w:p w14:paraId="1ABEE332">
            <w:pPr>
              <w:spacing w:after="0" w:line="240" w:lineRule="auto"/>
              <w:jc w:val="center"/>
            </w:pPr>
            <w:r>
              <w:rPr>
                <w:b w:val="0"/>
                <w:sz w:val="18"/>
              </w:rPr>
              <w:t>Sprint-2</w:t>
            </w:r>
          </w:p>
        </w:tc>
        <w:tc>
          <w:tcPr>
            <w:tcW w:w="1522" w:type="dxa"/>
            <w:vAlign w:val="center"/>
          </w:tcPr>
          <w:p w14:paraId="3F210A68">
            <w:pPr>
              <w:spacing w:after="0" w:line="240" w:lineRule="auto"/>
              <w:jc w:val="center"/>
            </w:pPr>
            <w:r>
              <w:rPr>
                <w:b w:val="0"/>
                <w:sz w:val="18"/>
              </w:rPr>
              <w:t>13</w:t>
            </w:r>
          </w:p>
        </w:tc>
        <w:tc>
          <w:tcPr>
            <w:tcW w:w="1522" w:type="dxa"/>
            <w:vAlign w:val="center"/>
          </w:tcPr>
          <w:p w14:paraId="792E69C1">
            <w:pPr>
              <w:spacing w:after="0" w:line="240" w:lineRule="auto"/>
              <w:jc w:val="center"/>
            </w:pPr>
            <w:r>
              <w:rPr>
                <w:b w:val="0"/>
                <w:sz w:val="18"/>
              </w:rPr>
              <w:t>6 Days</w:t>
            </w:r>
          </w:p>
        </w:tc>
        <w:tc>
          <w:tcPr>
            <w:tcW w:w="1522" w:type="dxa"/>
            <w:vAlign w:val="center"/>
          </w:tcPr>
          <w:p w14:paraId="461B28F2">
            <w:pPr>
              <w:spacing w:after="0" w:line="240" w:lineRule="auto"/>
              <w:jc w:val="center"/>
            </w:pPr>
            <w:r>
              <w:rPr>
                <w:b w:val="0"/>
                <w:sz w:val="18"/>
              </w:rPr>
              <w:t>7 Oct 2026</w:t>
            </w:r>
          </w:p>
        </w:tc>
        <w:tc>
          <w:tcPr>
            <w:tcW w:w="1522" w:type="dxa"/>
            <w:vAlign w:val="center"/>
          </w:tcPr>
          <w:p w14:paraId="1A725426">
            <w:pPr>
              <w:spacing w:after="0" w:line="240" w:lineRule="auto"/>
              <w:jc w:val="center"/>
            </w:pPr>
            <w:r>
              <w:rPr>
                <w:b w:val="0"/>
                <w:sz w:val="18"/>
              </w:rPr>
              <w:t>12 Oct 2026</w:t>
            </w:r>
          </w:p>
        </w:tc>
        <w:tc>
          <w:tcPr>
            <w:tcW w:w="1522" w:type="dxa"/>
            <w:vAlign w:val="center"/>
          </w:tcPr>
          <w:p w14:paraId="0DAACA43">
            <w:pPr>
              <w:spacing w:after="0" w:line="240" w:lineRule="auto"/>
              <w:jc w:val="center"/>
            </w:pPr>
          </w:p>
        </w:tc>
        <w:tc>
          <w:tcPr>
            <w:tcW w:w="1522" w:type="dxa"/>
            <w:vAlign w:val="center"/>
          </w:tcPr>
          <w:p w14:paraId="535BBDB7">
            <w:pPr>
              <w:spacing w:after="0" w:line="240" w:lineRule="auto"/>
              <w:jc w:val="center"/>
            </w:pPr>
          </w:p>
        </w:tc>
      </w:tr>
    </w:tbl>
    <w:p w14:paraId="2CE23696">
      <w:r>
        <w:rPr>
          <w:b/>
        </w:rPr>
        <w:t>Velocity:</w:t>
      </w:r>
    </w:p>
    <w:p w14:paraId="7BF2DD52">
      <w:r>
        <w:t>Total Planned Story Points = 23</w:t>
      </w:r>
    </w:p>
    <w:p w14:paraId="67147B92">
      <w:r>
        <w:t>Number of Sprints = 2</w:t>
      </w:r>
    </w:p>
    <w:p w14:paraId="56EC83F5">
      <w:r>
        <w:t>Average Velocity = 23 / 2 = 11.5 Story Points per Sprint</w:t>
      </w:r>
    </w:p>
    <w:p w14:paraId="4BD7082D">
      <w:r>
        <w:t>Actual completed story points and actual release dates can be updated by the team after each sprint.</w:t>
      </w:r>
    </w:p>
    <w:p w14:paraId="038D7796">
      <w:r>
        <w:rPr>
          <w:b/>
        </w:rPr>
        <w:t>Burndown Chart:</w:t>
      </w:r>
    </w:p>
    <w:p w14:paraId="5AC4E857">
      <w:r>
        <w:t>A burndown chart is a graphical representation of work left to do versus time. It is often used in agile software development methodologies such as Scrum. The chart can be updated using the team's actual remaining story points during each sprint.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52"/>
        <w:gridCol w:w="3552"/>
        <w:gridCol w:w="3552"/>
      </w:tblGrid>
      <w:tr w14:paraId="70429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2" w:type="dxa"/>
            <w:shd w:val="clear" w:color="auto" w:fill="D9EAF7"/>
            <w:vAlign w:val="center"/>
          </w:tcPr>
          <w:p w14:paraId="712F5183">
            <w:pPr>
              <w:spacing w:after="0" w:line="240" w:lineRule="auto"/>
              <w:jc w:val="center"/>
            </w:pPr>
            <w:r>
              <w:rPr>
                <w:b/>
                <w:sz w:val="18"/>
              </w:rPr>
              <w:t>Sprint</w:t>
            </w:r>
          </w:p>
        </w:tc>
        <w:tc>
          <w:tcPr>
            <w:tcW w:w="3552" w:type="dxa"/>
            <w:shd w:val="clear" w:color="auto" w:fill="D9EAF7"/>
            <w:vAlign w:val="center"/>
          </w:tcPr>
          <w:p w14:paraId="7CFF7E36">
            <w:pPr>
              <w:spacing w:after="0" w:line="240" w:lineRule="auto"/>
              <w:jc w:val="center"/>
            </w:pPr>
            <w:r>
              <w:rPr>
                <w:b/>
                <w:sz w:val="18"/>
              </w:rPr>
              <w:t>Planned Story Points</w:t>
            </w:r>
          </w:p>
        </w:tc>
        <w:tc>
          <w:tcPr>
            <w:tcW w:w="3552" w:type="dxa"/>
            <w:shd w:val="clear" w:color="auto" w:fill="D9EAF7"/>
            <w:vAlign w:val="center"/>
          </w:tcPr>
          <w:p w14:paraId="28D2A97C">
            <w:pPr>
              <w:spacing w:after="0" w:line="240" w:lineRule="auto"/>
              <w:jc w:val="center"/>
            </w:pPr>
            <w:r>
              <w:rPr>
                <w:b/>
                <w:sz w:val="18"/>
              </w:rPr>
              <w:t>Actual Remaining Story Points</w:t>
            </w:r>
          </w:p>
        </w:tc>
      </w:tr>
      <w:tr w14:paraId="13822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2" w:type="dxa"/>
            <w:vAlign w:val="center"/>
          </w:tcPr>
          <w:p w14:paraId="3D6EBC97">
            <w:pPr>
              <w:spacing w:after="0" w:line="240" w:lineRule="auto"/>
              <w:jc w:val="center"/>
            </w:pPr>
            <w:r>
              <w:rPr>
                <w:b w:val="0"/>
                <w:sz w:val="18"/>
              </w:rPr>
              <w:t>Sprint-1</w:t>
            </w:r>
          </w:p>
        </w:tc>
        <w:tc>
          <w:tcPr>
            <w:tcW w:w="3552" w:type="dxa"/>
            <w:vAlign w:val="center"/>
          </w:tcPr>
          <w:p w14:paraId="1B95A207">
            <w:pPr>
              <w:spacing w:after="0" w:line="240" w:lineRule="auto"/>
              <w:jc w:val="center"/>
            </w:pPr>
            <w:r>
              <w:rPr>
                <w:b w:val="0"/>
                <w:sz w:val="18"/>
              </w:rPr>
              <w:t>10</w:t>
            </w:r>
          </w:p>
        </w:tc>
        <w:tc>
          <w:tcPr>
            <w:tcW w:w="3552" w:type="dxa"/>
            <w:vAlign w:val="center"/>
          </w:tcPr>
          <w:p w14:paraId="5D8B8AE8">
            <w:pPr>
              <w:spacing w:after="0" w:line="240" w:lineRule="auto"/>
              <w:jc w:val="center"/>
            </w:pPr>
          </w:p>
        </w:tc>
      </w:tr>
      <w:tr w14:paraId="3078C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2" w:type="dxa"/>
            <w:vAlign w:val="center"/>
          </w:tcPr>
          <w:p w14:paraId="6A0A10CA">
            <w:pPr>
              <w:spacing w:after="0" w:line="240" w:lineRule="auto"/>
              <w:jc w:val="center"/>
            </w:pPr>
            <w:r>
              <w:rPr>
                <w:b w:val="0"/>
                <w:sz w:val="18"/>
              </w:rPr>
              <w:t>Sprint-2</w:t>
            </w:r>
          </w:p>
        </w:tc>
        <w:tc>
          <w:tcPr>
            <w:tcW w:w="3552" w:type="dxa"/>
            <w:vAlign w:val="center"/>
          </w:tcPr>
          <w:p w14:paraId="2D30AA54">
            <w:pPr>
              <w:spacing w:after="0" w:line="240" w:lineRule="auto"/>
              <w:jc w:val="center"/>
            </w:pPr>
            <w:r>
              <w:rPr>
                <w:b w:val="0"/>
                <w:sz w:val="18"/>
              </w:rPr>
              <w:t>13</w:t>
            </w:r>
          </w:p>
        </w:tc>
        <w:tc>
          <w:tcPr>
            <w:tcW w:w="3552" w:type="dxa"/>
            <w:vAlign w:val="center"/>
          </w:tcPr>
          <w:p w14:paraId="0249C781">
            <w:pPr>
              <w:spacing w:after="0" w:line="240" w:lineRule="auto"/>
              <w:jc w:val="center"/>
            </w:pPr>
          </w:p>
        </w:tc>
      </w:tr>
    </w:tbl>
    <w:p w14:paraId="5C6756DA">
      <w:r>
        <w:rPr>
          <w:b/>
        </w:rPr>
        <w:t>Reference:</w:t>
      </w:r>
    </w:p>
    <w:p w14:paraId="1BC6B506">
      <w:r>
        <w:t>https://www.atlassian.com/agile/project-management</w:t>
      </w:r>
    </w:p>
    <w:p w14:paraId="352F7A85">
      <w:r>
        <w:t>https://www.atlassian.com/agile/tutorials/how-to-do-scrum-with-jira-software</w:t>
      </w:r>
    </w:p>
    <w:p w14:paraId="76F2B066">
      <w:r>
        <w:t>https://www.atlassian.com/agile/tutorials/epics</w:t>
      </w:r>
    </w:p>
    <w:p w14:paraId="7FA81D11">
      <w:r>
        <w:t>https://www.atlassian.com/agile/tutorials/sprints</w:t>
      </w:r>
    </w:p>
    <w:p w14:paraId="732A5EBE">
      <w:r>
        <w:t>https://www.atlassian.com/agile/project-management/estimation</w:t>
      </w:r>
    </w:p>
    <w:p w14:paraId="509ED272">
      <w:r>
        <w:t>https://www.atlassian.com/agile/tutorials/burndown-charts</w:t>
      </w:r>
    </w:p>
    <w:sectPr>
      <w:pgSz w:w="12240" w:h="15840"/>
      <w:pgMar w:top="792" w:right="792" w:bottom="792" w:left="79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17727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6E6E6E"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6E6E6E"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2E2E2E" w:themeColor="text1" w:themeShade="BF"/>
    </w:rPr>
    <w:tblPr>
      <w:tblBorders>
        <w:top w:val="single" w:color="3D3D3D" w:themeColor="text1" w:sz="8" w:space="0"/>
        <w:bottom w:val="single" w:color="3D3D3D"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D3D3D" w:themeColor="text1" w:sz="8" w:space="0"/>
          <w:left w:val="nil"/>
          <w:bottom w:val="single" w:color="3D3D3D" w:themeColor="text1" w:sz="8" w:space="0"/>
          <w:right w:val="nil"/>
          <w:insideH w:val="nil"/>
          <w:insideV w:val="nil"/>
        </w:tcBorders>
      </w:tcPr>
    </w:tblStylePr>
    <w:tblStylePr w:type="lastRow">
      <w:pPr>
        <w:spacing w:before="0" w:after="0" w:line="240" w:lineRule="auto"/>
      </w:pPr>
      <w:rPr>
        <w:b/>
        <w:bCs/>
      </w:rPr>
      <w:tblPr/>
      <w:tcPr>
        <w:tcBorders>
          <w:top w:val="single" w:color="3D3D3D" w:themeColor="text1" w:sz="8" w:space="0"/>
          <w:left w:val="nil"/>
          <w:bottom w:val="single" w:color="3D3D3D"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CFCF" w:themeFill="text1" w:themeFillTint="3F"/>
      </w:tcPr>
    </w:tblStylePr>
    <w:tblStylePr w:type="band1Horz">
      <w:tblPr/>
      <w:tcPr>
        <w:tcBorders>
          <w:left w:val="nil"/>
          <w:right w:val="nil"/>
          <w:insideH w:val="nil"/>
          <w:insideV w:val="nil"/>
        </w:tcBorders>
        <w:shd w:val="clear" w:color="auto" w:fill="CFCFC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3D3D3D" w:themeColor="text1" w:sz="8" w:space="0"/>
        <w:left w:val="single" w:color="3D3D3D" w:themeColor="text1" w:sz="8" w:space="0"/>
        <w:bottom w:val="single" w:color="3D3D3D" w:themeColor="text1" w:sz="8" w:space="0"/>
        <w:right w:val="single" w:color="3D3D3D" w:themeColor="text1"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blPr/>
      <w:tcPr>
        <w:shd w:val="clear" w:color="auto" w:fill="3D3D3D" w:themeFill="text1"/>
      </w:tcPr>
    </w:tblStylePr>
    <w:tblStylePr w:type="lastRow">
      <w:pPr>
        <w:spacing w:before="0" w:after="0" w:line="240" w:lineRule="auto"/>
      </w:pPr>
      <w:rPr>
        <w:b/>
        <w:bCs/>
      </w:rPr>
      <w:tblPr/>
      <w:tcPr>
        <w:tcBorders>
          <w:top w:val="double" w:color="3D3D3D" w:themeColor="text1" w:sz="6" w:space="0"/>
          <w:left w:val="single" w:color="3D3D3D" w:themeColor="text1" w:sz="8" w:space="0"/>
          <w:bottom w:val="single" w:color="3D3D3D" w:themeColor="text1" w:sz="8" w:space="0"/>
          <w:right w:val="single" w:color="3D3D3D" w:themeColor="text1" w:sz="8" w:space="0"/>
        </w:tcBorders>
      </w:tcPr>
    </w:tblStylePr>
    <w:tblStylePr w:type="firstCol">
      <w:rPr>
        <w:b/>
        <w:bCs/>
      </w:rPr>
    </w:tblStylePr>
    <w:tblStylePr w:type="lastCol">
      <w:rPr>
        <w:b/>
        <w:bCs/>
      </w:rPr>
    </w:tblStylePr>
    <w:tblStylePr w:type="band1Vert">
      <w:tblPr/>
      <w:tcPr>
        <w:tcBorders>
          <w:top w:val="single" w:color="3D3D3D" w:themeColor="text1" w:sz="8" w:space="0"/>
          <w:left w:val="single" w:color="3D3D3D" w:themeColor="text1" w:sz="8" w:space="0"/>
          <w:bottom w:val="single" w:color="3D3D3D" w:themeColor="text1" w:sz="8" w:space="0"/>
          <w:right w:val="single" w:color="3D3D3D" w:themeColor="text1" w:sz="8" w:space="0"/>
        </w:tcBorders>
      </w:tcPr>
    </w:tblStylePr>
    <w:tblStylePr w:type="band1Horz">
      <w:tblPr/>
      <w:tcPr>
        <w:tcBorders>
          <w:top w:val="single" w:color="3D3D3D" w:themeColor="text1" w:sz="8" w:space="0"/>
          <w:left w:val="single" w:color="3D3D3D" w:themeColor="text1" w:sz="8" w:space="0"/>
          <w:bottom w:val="single" w:color="3D3D3D" w:themeColor="text1" w:sz="8" w:space="0"/>
          <w:right w:val="single" w:color="3D3D3D"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3D3D3D" w:themeColor="text1" w:sz="8" w:space="0"/>
        <w:left w:val="single" w:color="3D3D3D" w:themeColor="text1" w:sz="8" w:space="0"/>
        <w:bottom w:val="single" w:color="3D3D3D" w:themeColor="text1" w:sz="8" w:space="0"/>
        <w:right w:val="single" w:color="3D3D3D" w:themeColor="text1" w:sz="8" w:space="0"/>
        <w:insideH w:val="single" w:color="3D3D3D" w:themeColor="text1" w:sz="8" w:space="0"/>
        <w:insideV w:val="single" w:color="3D3D3D"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D3D3D" w:themeColor="text1" w:sz="8" w:space="0"/>
          <w:left w:val="single" w:color="3D3D3D" w:themeColor="text1" w:sz="8" w:space="0"/>
          <w:bottom w:val="single" w:color="3D3D3D" w:themeColor="text1" w:sz="18" w:space="0"/>
          <w:right w:val="single" w:color="3D3D3D"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D3D3D" w:themeColor="text1" w:sz="6" w:space="0"/>
          <w:left w:val="single" w:color="3D3D3D" w:themeColor="text1" w:sz="8" w:space="0"/>
          <w:bottom w:val="single" w:color="3D3D3D" w:themeColor="text1" w:sz="8" w:space="0"/>
          <w:right w:val="single" w:color="3D3D3D"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D3D3D" w:themeColor="text1" w:sz="8" w:space="0"/>
          <w:left w:val="single" w:color="3D3D3D" w:themeColor="text1" w:sz="8" w:space="0"/>
          <w:bottom w:val="single" w:color="3D3D3D" w:themeColor="text1" w:sz="8" w:space="0"/>
          <w:right w:val="single" w:color="3D3D3D" w:themeColor="text1" w:sz="8" w:space="0"/>
        </w:tcBorders>
      </w:tcPr>
    </w:tblStylePr>
    <w:tblStylePr w:type="band1Vert">
      <w:tblPr/>
      <w:tcPr>
        <w:tcBorders>
          <w:top w:val="single" w:color="3D3D3D" w:themeColor="text1" w:sz="8" w:space="0"/>
          <w:left w:val="single" w:color="3D3D3D" w:themeColor="text1" w:sz="8" w:space="0"/>
          <w:bottom w:val="single" w:color="3D3D3D" w:themeColor="text1" w:sz="8" w:space="0"/>
          <w:right w:val="single" w:color="3D3D3D" w:themeColor="text1" w:sz="8" w:space="0"/>
        </w:tcBorders>
        <w:shd w:val="clear" w:color="auto" w:fill="CFCFCF" w:themeFill="text1" w:themeFillTint="3F"/>
      </w:tcPr>
    </w:tblStylePr>
    <w:tblStylePr w:type="band1Horz">
      <w:tblPr/>
      <w:tcPr>
        <w:tcBorders>
          <w:top w:val="single" w:color="3D3D3D" w:themeColor="text1" w:sz="8" w:space="0"/>
          <w:left w:val="single" w:color="3D3D3D" w:themeColor="text1" w:sz="8" w:space="0"/>
          <w:bottom w:val="single" w:color="3D3D3D" w:themeColor="text1" w:sz="8" w:space="0"/>
          <w:right w:val="single" w:color="3D3D3D" w:themeColor="text1" w:sz="8" w:space="0"/>
          <w:insideV w:val="single" w:sz="8" w:space="0"/>
        </w:tcBorders>
        <w:shd w:val="clear" w:color="auto" w:fill="CFCFCF" w:themeFill="text1" w:themeFillTint="3F"/>
      </w:tcPr>
    </w:tblStylePr>
    <w:tblStylePr w:type="band2Horz">
      <w:tblPr/>
      <w:tcPr>
        <w:tcBorders>
          <w:top w:val="single" w:color="3D3D3D" w:themeColor="text1" w:sz="8" w:space="0"/>
          <w:left w:val="single" w:color="3D3D3D" w:themeColor="text1" w:sz="8" w:space="0"/>
          <w:bottom w:val="single" w:color="3D3D3D" w:themeColor="text1" w:sz="8" w:space="0"/>
          <w:right w:val="single" w:color="3D3D3D"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6D6D6D" w:themeColor="text1" w:themeTint="BF" w:sz="8" w:space="0"/>
        <w:left w:val="single" w:color="6D6D6D" w:themeColor="text1" w:themeTint="BF" w:sz="8" w:space="0"/>
        <w:bottom w:val="single" w:color="6D6D6D" w:themeColor="text1" w:themeTint="BF" w:sz="8" w:space="0"/>
        <w:right w:val="single" w:color="6D6D6D" w:themeColor="text1" w:themeTint="BF" w:sz="8" w:space="0"/>
        <w:insideH w:val="single" w:color="6D6D6D"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blPr/>
      <w:tcPr>
        <w:tcBorders>
          <w:top w:val="single" w:color="6D6D6D" w:themeColor="text1" w:themeTint="BF" w:sz="8" w:space="0"/>
          <w:left w:val="single" w:color="6D6D6D" w:themeColor="text1" w:themeTint="BF" w:sz="8" w:space="0"/>
          <w:bottom w:val="single" w:color="6D6D6D" w:themeColor="text1" w:themeTint="BF" w:sz="8" w:space="0"/>
          <w:right w:val="single" w:color="6D6D6D" w:themeColor="text1" w:themeTint="BF" w:sz="8" w:space="0"/>
          <w:insideH w:val="nil"/>
          <w:insideV w:val="nil"/>
        </w:tcBorders>
        <w:shd w:val="clear" w:color="auto" w:fill="3D3D3D" w:themeFill="text1"/>
      </w:tcPr>
    </w:tblStylePr>
    <w:tblStylePr w:type="lastRow">
      <w:pPr>
        <w:spacing w:before="0" w:after="0" w:line="240" w:lineRule="auto"/>
      </w:pPr>
      <w:rPr>
        <w:b/>
        <w:bCs/>
      </w:rPr>
      <w:tblPr/>
      <w:tcPr>
        <w:tcBorders>
          <w:top w:val="double" w:color="6D6D6D" w:themeColor="text1" w:themeTint="BF" w:sz="6" w:space="0"/>
          <w:left w:val="single" w:color="6D6D6D" w:themeColor="text1" w:themeTint="BF" w:sz="8" w:space="0"/>
          <w:bottom w:val="single" w:color="6D6D6D" w:themeColor="text1" w:themeTint="BF" w:sz="8" w:space="0"/>
          <w:right w:val="single" w:color="6D6D6D"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FCFCF" w:themeFill="text1" w:themeFillTint="3F"/>
      </w:tcPr>
    </w:tblStylePr>
    <w:tblStylePr w:type="band1Horz">
      <w:tblPr/>
      <w:tcPr>
        <w:tcBorders>
          <w:insideH w:val="nil"/>
          <w:insideV w:val="nil"/>
        </w:tcBorders>
        <w:shd w:val="clear" w:color="auto" w:fill="CFCFC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D3D3D"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AEF" w:themeFill="background1"/>
      </w:tcPr>
    </w:tblStylePr>
    <w:tblStylePr w:type="firstCol">
      <w:rPr>
        <w:b/>
        <w:bCs/>
        <w:color w:val="FFFAE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D3D3D" w:themeFill="text1"/>
      </w:tcPr>
    </w:tblStylePr>
    <w:tblStylePr w:type="lastCol">
      <w:rPr>
        <w:b/>
        <w:bCs/>
        <w:color w:val="FFFAEF" w:themeColor="background1"/>
        <w14:textFill>
          <w14:solidFill>
            <w14:schemeClr w14:val="bg1"/>
          </w14:solidFill>
        </w14:textFill>
      </w:rPr>
      <w:tblPr/>
      <w:tcPr>
        <w:tcBorders>
          <w:left w:val="nil"/>
          <w:right w:val="nil"/>
          <w:insideH w:val="nil"/>
          <w:insideV w:val="nil"/>
        </w:tcBorders>
        <w:shd w:val="clear" w:color="auto" w:fill="3D3D3D" w:themeFill="text1"/>
      </w:tcPr>
    </w:tblStylePr>
    <w:tblStylePr w:type="band1Vert">
      <w:tblPr/>
      <w:tcPr>
        <w:tcBorders>
          <w:left w:val="nil"/>
          <w:right w:val="nil"/>
          <w:insideH w:val="nil"/>
          <w:insideV w:val="nil"/>
        </w:tcBorders>
        <w:shd w:val="clear" w:color="auto" w:fill="FEE2A3" w:themeFill="background1" w:themeFillShade="D8"/>
      </w:tcPr>
    </w:tblStylePr>
    <w:tblStylePr w:type="band1Horz">
      <w:tblPr/>
      <w:tcPr>
        <w:shd w:val="clear" w:color="auto" w:fill="FEE2A3"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AE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AEF" w:themeFill="background1"/>
      </w:tcPr>
    </w:tblStylePr>
    <w:tblStylePr w:type="firstCol">
      <w:rPr>
        <w:b/>
        <w:bCs/>
        <w:color w:val="FFFAE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AE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FEE2A3" w:themeFill="background1" w:themeFillShade="D8"/>
      </w:tcPr>
    </w:tblStylePr>
    <w:tblStylePr w:type="band1Horz">
      <w:tblPr/>
      <w:tcPr>
        <w:shd w:val="clear" w:color="auto" w:fill="FEE2A3"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AE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AEF" w:themeFill="background1"/>
      </w:tcPr>
    </w:tblStylePr>
    <w:tblStylePr w:type="firstCol">
      <w:rPr>
        <w:b/>
        <w:bCs/>
        <w:color w:val="FFFAE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AE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FEE2A3" w:themeFill="background1" w:themeFillShade="D8"/>
      </w:tcPr>
    </w:tblStylePr>
    <w:tblStylePr w:type="band1Horz">
      <w:tblPr/>
      <w:tcPr>
        <w:shd w:val="clear" w:color="auto" w:fill="FEE2A3"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AE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AEF" w:themeFill="background1"/>
      </w:tcPr>
    </w:tblStylePr>
    <w:tblStylePr w:type="firstCol">
      <w:rPr>
        <w:b/>
        <w:bCs/>
        <w:color w:val="FFFAE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AE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FEE2A3" w:themeFill="background1" w:themeFillShade="D8"/>
      </w:tcPr>
    </w:tblStylePr>
    <w:tblStylePr w:type="band1Horz">
      <w:tblPr/>
      <w:tcPr>
        <w:shd w:val="clear" w:color="auto" w:fill="FEE2A3"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AE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AEF" w:themeFill="background1"/>
      </w:tcPr>
    </w:tblStylePr>
    <w:tblStylePr w:type="firstCol">
      <w:rPr>
        <w:b/>
        <w:bCs/>
        <w:color w:val="FFFAE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AE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FEE2A3" w:themeFill="background1" w:themeFillShade="D8"/>
      </w:tcPr>
    </w:tblStylePr>
    <w:tblStylePr w:type="band1Horz">
      <w:tblPr/>
      <w:tcPr>
        <w:shd w:val="clear" w:color="auto" w:fill="FEE2A3"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AE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AEF" w:themeFill="background1"/>
      </w:tcPr>
    </w:tblStylePr>
    <w:tblStylePr w:type="firstCol">
      <w:rPr>
        <w:b/>
        <w:bCs/>
        <w:color w:val="FFFAE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AE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FEE2A3" w:themeFill="background1" w:themeFillShade="D8"/>
      </w:tcPr>
    </w:tblStylePr>
    <w:tblStylePr w:type="band1Horz">
      <w:tblPr/>
      <w:tcPr>
        <w:shd w:val="clear" w:color="auto" w:fill="FEE2A3"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AE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AE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AEF" w:themeFill="background1"/>
      </w:tcPr>
    </w:tblStylePr>
    <w:tblStylePr w:type="firstCol">
      <w:rPr>
        <w:b/>
        <w:bCs/>
        <w:color w:val="FFFAE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AE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FEE2A3" w:themeFill="background1" w:themeFillShade="D8"/>
      </w:tcPr>
    </w:tblStylePr>
    <w:tblStylePr w:type="band1Horz">
      <w:tblPr/>
      <w:tcPr>
        <w:shd w:val="clear" w:color="auto" w:fill="FEE2A3"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AE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3D3D3D" w:themeColor="text1"/>
      <w14:textFill>
        <w14:solidFill>
          <w14:schemeClr w14:val="tx1"/>
        </w14:solidFill>
      </w14:textFill>
    </w:rPr>
    <w:tblPr>
      <w:tblBorders>
        <w:top w:val="single" w:color="3D3D3D" w:themeColor="text1" w:sz="8" w:space="0"/>
        <w:bottom w:val="single" w:color="3D3D3D"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D3D3D" w:themeColor="text1" w:sz="8" w:space="0"/>
        </w:tcBorders>
      </w:tcPr>
    </w:tblStylePr>
    <w:tblStylePr w:type="lastRow">
      <w:rPr>
        <w:b/>
        <w:bCs/>
        <w:color w:val="1F497D" w:themeColor="text2"/>
        <w14:textFill>
          <w14:solidFill>
            <w14:schemeClr w14:val="tx2"/>
          </w14:solidFill>
        </w14:textFill>
      </w:rPr>
      <w:tblPr/>
      <w:tcPr>
        <w:tcBorders>
          <w:top w:val="single" w:color="3D3D3D" w:themeColor="text1" w:sz="8" w:space="0"/>
          <w:bottom w:val="single" w:color="3D3D3D" w:themeColor="text1" w:sz="8" w:space="0"/>
        </w:tcBorders>
      </w:tcPr>
    </w:tblStylePr>
    <w:tblStylePr w:type="firstCol">
      <w:rPr>
        <w:b/>
        <w:bCs/>
      </w:rPr>
    </w:tblStylePr>
    <w:tblStylePr w:type="lastCol">
      <w:rPr>
        <w:b/>
        <w:bCs/>
      </w:rPr>
      <w:tblPr/>
      <w:tcPr>
        <w:tcBorders>
          <w:top w:val="single" w:color="3D3D3D" w:themeColor="text1" w:sz="8" w:space="0"/>
          <w:bottom w:val="single" w:color="3D3D3D" w:themeColor="text1" w:sz="8" w:space="0"/>
        </w:tcBorders>
      </w:tcPr>
    </w:tblStylePr>
    <w:tblStylePr w:type="band1Vert">
      <w:tblPr/>
      <w:tcPr>
        <w:shd w:val="clear" w:color="auto" w:fill="CFCFCF" w:themeFill="text1" w:themeFillTint="3F"/>
      </w:tcPr>
    </w:tblStylePr>
    <w:tblStylePr w:type="band1Horz">
      <w:tblPr/>
      <w:tcPr>
        <w:shd w:val="clear" w:color="auto" w:fill="CFCFCF" w:themeFill="text1" w:themeFillTint="3F"/>
      </w:tcPr>
    </w:tblStylePr>
  </w:style>
  <w:style w:type="table" w:styleId="73">
    <w:name w:val="Medium List 1 Accent 1"/>
    <w:basedOn w:val="12"/>
    <w:qFormat/>
    <w:uiPriority w:val="65"/>
    <w:pPr>
      <w:spacing w:after="0" w:line="240" w:lineRule="auto"/>
    </w:pPr>
    <w:rPr>
      <w:color w:val="3D3D3D"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3D3D3D"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3D3D3D"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3D3D3D"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3D3D3D"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3D3D3D"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3D3D3D" w:themeColor="text1" w:sz="8" w:space="0"/>
        <w:left w:val="single" w:color="3D3D3D" w:themeColor="text1" w:sz="8" w:space="0"/>
        <w:bottom w:val="single" w:color="3D3D3D" w:themeColor="text1" w:sz="8" w:space="0"/>
        <w:right w:val="single" w:color="3D3D3D"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3D3D3D" w:themeColor="text1" w:sz="24" w:space="0"/>
          <w:right w:val="nil"/>
          <w:insideH w:val="nil"/>
          <w:insideV w:val="nil"/>
        </w:tcBorders>
        <w:shd w:val="clear" w:color="auto" w:fill="FFFAEF" w:themeFill="background1"/>
      </w:tcPr>
    </w:tblStylePr>
    <w:tblStylePr w:type="lastRow">
      <w:tblPr/>
      <w:tcPr>
        <w:tcBorders>
          <w:top w:val="single" w:color="3D3D3D" w:themeColor="text1" w:sz="8" w:space="0"/>
          <w:left w:val="nil"/>
          <w:bottom w:val="nil"/>
          <w:right w:val="nil"/>
          <w:insideH w:val="nil"/>
          <w:insideV w:val="nil"/>
        </w:tcBorders>
        <w:shd w:val="clear" w:color="auto" w:fill="FFFAEF" w:themeFill="background1"/>
      </w:tcPr>
    </w:tblStylePr>
    <w:tblStylePr w:type="firstCol">
      <w:tblPr/>
      <w:tcPr>
        <w:tcBorders>
          <w:top w:val="nil"/>
          <w:left w:val="nil"/>
          <w:bottom w:val="nil"/>
          <w:right w:val="single" w:color="3D3D3D" w:themeColor="text1" w:sz="8" w:space="0"/>
          <w:insideH w:val="nil"/>
          <w:insideV w:val="nil"/>
        </w:tcBorders>
        <w:shd w:val="clear" w:color="auto" w:fill="FFFAEF" w:themeFill="background1"/>
      </w:tcPr>
    </w:tblStylePr>
    <w:tblStylePr w:type="lastCol">
      <w:tblPr/>
      <w:tcPr>
        <w:tcBorders>
          <w:top w:val="nil"/>
          <w:left w:val="single" w:color="3D3D3D" w:themeColor="text1" w:sz="8" w:space="0"/>
          <w:bottom w:val="nil"/>
          <w:right w:val="nil"/>
          <w:insideH w:val="nil"/>
          <w:insideV w:val="nil"/>
        </w:tcBorders>
        <w:shd w:val="clear" w:color="auto" w:fill="FFFAEF" w:themeFill="background1"/>
      </w:tcPr>
    </w:tblStylePr>
    <w:tblStylePr w:type="band1Vert">
      <w:tblPr/>
      <w:tcPr>
        <w:tcBorders>
          <w:left w:val="nil"/>
          <w:right w:val="nil"/>
          <w:insideH w:val="nil"/>
          <w:insideV w:val="nil"/>
        </w:tcBorders>
        <w:shd w:val="clear" w:color="auto" w:fill="CFCFCF" w:themeFill="text1" w:themeFillTint="3F"/>
      </w:tcPr>
    </w:tblStylePr>
    <w:tblStylePr w:type="band1Horz">
      <w:tblPr/>
      <w:tcPr>
        <w:tcBorders>
          <w:top w:val="nil"/>
          <w:bottom w:val="nil"/>
          <w:insideH w:val="nil"/>
          <w:insideV w:val="nil"/>
        </w:tcBorders>
        <w:shd w:val="clear" w:color="auto" w:fill="CFCFCF" w:themeFill="text1" w:themeFillTint="3F"/>
      </w:tcPr>
    </w:tblStylePr>
    <w:tblStylePr w:type="nwCell">
      <w:tblPr/>
      <w:tcPr>
        <w:shd w:val="clear" w:color="auto" w:fill="FFFAE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AEF" w:themeFill="background1"/>
      </w:tcPr>
    </w:tblStylePr>
    <w:tblStylePr w:type="lastRow">
      <w:tblPr/>
      <w:tcPr>
        <w:tcBorders>
          <w:top w:val="single" w:color="4F81BD" w:themeColor="accent1" w:sz="8" w:space="0"/>
          <w:left w:val="nil"/>
          <w:bottom w:val="nil"/>
          <w:right w:val="nil"/>
          <w:insideH w:val="nil"/>
          <w:insideV w:val="nil"/>
        </w:tcBorders>
        <w:shd w:val="clear" w:color="auto" w:fill="FFFAEF" w:themeFill="background1"/>
      </w:tcPr>
    </w:tblStylePr>
    <w:tblStylePr w:type="firstCol">
      <w:tblPr/>
      <w:tcPr>
        <w:tcBorders>
          <w:top w:val="nil"/>
          <w:left w:val="nil"/>
          <w:bottom w:val="nil"/>
          <w:right w:val="single" w:color="4F81BD" w:themeColor="accent1" w:sz="8" w:space="0"/>
          <w:insideH w:val="nil"/>
          <w:insideV w:val="nil"/>
        </w:tcBorders>
        <w:shd w:val="clear" w:color="auto" w:fill="FFFAEF" w:themeFill="background1"/>
      </w:tcPr>
    </w:tblStylePr>
    <w:tblStylePr w:type="lastCol">
      <w:tblPr/>
      <w:tcPr>
        <w:tcBorders>
          <w:top w:val="nil"/>
          <w:left w:val="single" w:color="4F81BD" w:themeColor="accent1" w:sz="8" w:space="0"/>
          <w:bottom w:val="nil"/>
          <w:right w:val="nil"/>
          <w:insideH w:val="nil"/>
          <w:insideV w:val="nil"/>
        </w:tcBorders>
        <w:shd w:val="clear" w:color="auto" w:fill="FFFAE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AE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AEF" w:themeFill="background1"/>
      </w:tcPr>
    </w:tblStylePr>
    <w:tblStylePr w:type="lastRow">
      <w:tblPr/>
      <w:tcPr>
        <w:tcBorders>
          <w:top w:val="single" w:color="C0504D" w:themeColor="accent2" w:sz="8" w:space="0"/>
          <w:left w:val="nil"/>
          <w:bottom w:val="nil"/>
          <w:right w:val="nil"/>
          <w:insideH w:val="nil"/>
          <w:insideV w:val="nil"/>
        </w:tcBorders>
        <w:shd w:val="clear" w:color="auto" w:fill="FFFAEF" w:themeFill="background1"/>
      </w:tcPr>
    </w:tblStylePr>
    <w:tblStylePr w:type="firstCol">
      <w:tblPr/>
      <w:tcPr>
        <w:tcBorders>
          <w:top w:val="nil"/>
          <w:left w:val="nil"/>
          <w:bottom w:val="nil"/>
          <w:right w:val="single" w:color="C0504D" w:themeColor="accent2" w:sz="8" w:space="0"/>
          <w:insideH w:val="nil"/>
          <w:insideV w:val="nil"/>
        </w:tcBorders>
        <w:shd w:val="clear" w:color="auto" w:fill="FFFAEF" w:themeFill="background1"/>
      </w:tcPr>
    </w:tblStylePr>
    <w:tblStylePr w:type="lastCol">
      <w:tblPr/>
      <w:tcPr>
        <w:tcBorders>
          <w:top w:val="nil"/>
          <w:left w:val="single" w:color="C0504D" w:themeColor="accent2" w:sz="8" w:space="0"/>
          <w:bottom w:val="nil"/>
          <w:right w:val="nil"/>
          <w:insideH w:val="nil"/>
          <w:insideV w:val="nil"/>
        </w:tcBorders>
        <w:shd w:val="clear" w:color="auto" w:fill="FFFAE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AE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AEF" w:themeFill="background1"/>
      </w:tcPr>
    </w:tblStylePr>
    <w:tblStylePr w:type="lastRow">
      <w:tblPr/>
      <w:tcPr>
        <w:tcBorders>
          <w:top w:val="single" w:color="9BBB59" w:themeColor="accent3" w:sz="8" w:space="0"/>
          <w:left w:val="nil"/>
          <w:bottom w:val="nil"/>
          <w:right w:val="nil"/>
          <w:insideH w:val="nil"/>
          <w:insideV w:val="nil"/>
        </w:tcBorders>
        <w:shd w:val="clear" w:color="auto" w:fill="FFFAEF" w:themeFill="background1"/>
      </w:tcPr>
    </w:tblStylePr>
    <w:tblStylePr w:type="firstCol">
      <w:tblPr/>
      <w:tcPr>
        <w:tcBorders>
          <w:top w:val="nil"/>
          <w:left w:val="nil"/>
          <w:bottom w:val="nil"/>
          <w:right w:val="single" w:color="9BBB59" w:themeColor="accent3" w:sz="8" w:space="0"/>
          <w:insideH w:val="nil"/>
          <w:insideV w:val="nil"/>
        </w:tcBorders>
        <w:shd w:val="clear" w:color="auto" w:fill="FFFAEF" w:themeFill="background1"/>
      </w:tcPr>
    </w:tblStylePr>
    <w:tblStylePr w:type="lastCol">
      <w:tblPr/>
      <w:tcPr>
        <w:tcBorders>
          <w:top w:val="nil"/>
          <w:left w:val="single" w:color="9BBB59" w:themeColor="accent3" w:sz="8" w:space="0"/>
          <w:bottom w:val="nil"/>
          <w:right w:val="nil"/>
          <w:insideH w:val="nil"/>
          <w:insideV w:val="nil"/>
        </w:tcBorders>
        <w:shd w:val="clear" w:color="auto" w:fill="FFFAE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AE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AEF" w:themeFill="background1"/>
      </w:tcPr>
    </w:tblStylePr>
    <w:tblStylePr w:type="lastRow">
      <w:tblPr/>
      <w:tcPr>
        <w:tcBorders>
          <w:top w:val="single" w:color="8064A2" w:themeColor="accent4" w:sz="8" w:space="0"/>
          <w:left w:val="nil"/>
          <w:bottom w:val="nil"/>
          <w:right w:val="nil"/>
          <w:insideH w:val="nil"/>
          <w:insideV w:val="nil"/>
        </w:tcBorders>
        <w:shd w:val="clear" w:color="auto" w:fill="FFFAEF" w:themeFill="background1"/>
      </w:tcPr>
    </w:tblStylePr>
    <w:tblStylePr w:type="firstCol">
      <w:tblPr/>
      <w:tcPr>
        <w:tcBorders>
          <w:top w:val="nil"/>
          <w:left w:val="nil"/>
          <w:bottom w:val="nil"/>
          <w:right w:val="single" w:color="8064A2" w:themeColor="accent4" w:sz="8" w:space="0"/>
          <w:insideH w:val="nil"/>
          <w:insideV w:val="nil"/>
        </w:tcBorders>
        <w:shd w:val="clear" w:color="auto" w:fill="FFFAEF" w:themeFill="background1"/>
      </w:tcPr>
    </w:tblStylePr>
    <w:tblStylePr w:type="lastCol">
      <w:tblPr/>
      <w:tcPr>
        <w:tcBorders>
          <w:top w:val="nil"/>
          <w:left w:val="single" w:color="8064A2" w:themeColor="accent4" w:sz="8" w:space="0"/>
          <w:bottom w:val="nil"/>
          <w:right w:val="nil"/>
          <w:insideH w:val="nil"/>
          <w:insideV w:val="nil"/>
        </w:tcBorders>
        <w:shd w:val="clear" w:color="auto" w:fill="FFFAE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AE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AEF" w:themeFill="background1"/>
      </w:tcPr>
    </w:tblStylePr>
    <w:tblStylePr w:type="lastRow">
      <w:tblPr/>
      <w:tcPr>
        <w:tcBorders>
          <w:top w:val="single" w:color="4BACC6" w:themeColor="accent5" w:sz="8" w:space="0"/>
          <w:left w:val="nil"/>
          <w:bottom w:val="nil"/>
          <w:right w:val="nil"/>
          <w:insideH w:val="nil"/>
          <w:insideV w:val="nil"/>
        </w:tcBorders>
        <w:shd w:val="clear" w:color="auto" w:fill="FFFAEF" w:themeFill="background1"/>
      </w:tcPr>
    </w:tblStylePr>
    <w:tblStylePr w:type="firstCol">
      <w:tblPr/>
      <w:tcPr>
        <w:tcBorders>
          <w:top w:val="nil"/>
          <w:left w:val="nil"/>
          <w:bottom w:val="nil"/>
          <w:right w:val="single" w:color="4BACC6" w:themeColor="accent5" w:sz="8" w:space="0"/>
          <w:insideH w:val="nil"/>
          <w:insideV w:val="nil"/>
        </w:tcBorders>
        <w:shd w:val="clear" w:color="auto" w:fill="FFFAEF" w:themeFill="background1"/>
      </w:tcPr>
    </w:tblStylePr>
    <w:tblStylePr w:type="lastCol">
      <w:tblPr/>
      <w:tcPr>
        <w:tcBorders>
          <w:top w:val="nil"/>
          <w:left w:val="single" w:color="4BACC6" w:themeColor="accent5" w:sz="8" w:space="0"/>
          <w:bottom w:val="nil"/>
          <w:right w:val="nil"/>
          <w:insideH w:val="nil"/>
          <w:insideV w:val="nil"/>
        </w:tcBorders>
        <w:shd w:val="clear" w:color="auto" w:fill="FFFAE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AE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AEF" w:themeFill="background1"/>
      </w:tcPr>
    </w:tblStylePr>
    <w:tblStylePr w:type="lastRow">
      <w:tblPr/>
      <w:tcPr>
        <w:tcBorders>
          <w:top w:val="single" w:color="F79646" w:themeColor="accent6" w:sz="8" w:space="0"/>
          <w:left w:val="nil"/>
          <w:bottom w:val="nil"/>
          <w:right w:val="nil"/>
          <w:insideH w:val="nil"/>
          <w:insideV w:val="nil"/>
        </w:tcBorders>
        <w:shd w:val="clear" w:color="auto" w:fill="FFFAEF" w:themeFill="background1"/>
      </w:tcPr>
    </w:tblStylePr>
    <w:tblStylePr w:type="firstCol">
      <w:tblPr/>
      <w:tcPr>
        <w:tcBorders>
          <w:top w:val="nil"/>
          <w:left w:val="nil"/>
          <w:bottom w:val="nil"/>
          <w:right w:val="single" w:color="F79646" w:themeColor="accent6" w:sz="8" w:space="0"/>
          <w:insideH w:val="nil"/>
          <w:insideV w:val="nil"/>
        </w:tcBorders>
        <w:shd w:val="clear" w:color="auto" w:fill="FFFAEF" w:themeFill="background1"/>
      </w:tcPr>
    </w:tblStylePr>
    <w:tblStylePr w:type="lastCol">
      <w:tblPr/>
      <w:tcPr>
        <w:tcBorders>
          <w:top w:val="nil"/>
          <w:left w:val="single" w:color="F79646" w:themeColor="accent6" w:sz="8" w:space="0"/>
          <w:bottom w:val="nil"/>
          <w:right w:val="nil"/>
          <w:insideH w:val="nil"/>
          <w:insideV w:val="nil"/>
        </w:tcBorders>
        <w:shd w:val="clear" w:color="auto" w:fill="FFFAE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AE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6D6D6D" w:themeColor="text1" w:themeTint="BF" w:sz="8" w:space="0"/>
        <w:left w:val="single" w:color="6D6D6D" w:themeColor="text1" w:themeTint="BF" w:sz="8" w:space="0"/>
        <w:bottom w:val="single" w:color="6D6D6D" w:themeColor="text1" w:themeTint="BF" w:sz="8" w:space="0"/>
        <w:right w:val="single" w:color="6D6D6D" w:themeColor="text1" w:themeTint="BF" w:sz="8" w:space="0"/>
        <w:insideH w:val="single" w:color="6D6D6D" w:themeColor="text1" w:themeTint="BF" w:sz="8" w:space="0"/>
        <w:insideV w:val="single" w:color="6D6D6D" w:themeColor="text1" w:themeTint="BF" w:sz="8" w:space="0"/>
      </w:tblBorders>
      <w:tblCellMar>
        <w:top w:w="0" w:type="dxa"/>
        <w:left w:w="108" w:type="dxa"/>
        <w:bottom w:w="0" w:type="dxa"/>
        <w:right w:w="108" w:type="dxa"/>
      </w:tblCellMar>
    </w:tblPr>
    <w:tcPr>
      <w:shd w:val="clear" w:color="auto" w:fill="CFCFCF" w:themeFill="text1" w:themeFillTint="3F"/>
    </w:tcPr>
    <w:tblStylePr w:type="firstRow">
      <w:rPr>
        <w:b/>
        <w:bCs/>
      </w:rPr>
    </w:tblStylePr>
    <w:tblStylePr w:type="lastRow">
      <w:rPr>
        <w:b/>
        <w:bCs/>
      </w:rPr>
      <w:tblPr/>
      <w:tcPr>
        <w:tcBorders>
          <w:top w:val="single" w:color="6D6D6D" w:themeColor="text1" w:themeTint="BF" w:sz="18" w:space="0"/>
        </w:tcBorders>
      </w:tcPr>
    </w:tblStylePr>
    <w:tblStylePr w:type="firstCol">
      <w:rPr>
        <w:b/>
        <w:bCs/>
      </w:rPr>
    </w:tblStylePr>
    <w:tblStylePr w:type="lastCol">
      <w:rPr>
        <w:b/>
        <w:bCs/>
      </w:rPr>
    </w:tblStylePr>
    <w:tblStylePr w:type="band1Vert">
      <w:tblPr/>
      <w:tcPr>
        <w:shd w:val="clear" w:color="auto" w:fill="9E9E9E" w:themeFill="text1" w:themeFillTint="7F"/>
      </w:tcPr>
    </w:tblStylePr>
    <w:tblStylePr w:type="band1Horz">
      <w:tblPr/>
      <w:tcPr>
        <w:shd w:val="clear" w:color="auto" w:fill="9E9E9E"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3D3D3D" w:themeColor="text1" w:sz="8" w:space="0"/>
        <w:left w:val="single" w:color="3D3D3D" w:themeColor="text1" w:sz="8" w:space="0"/>
        <w:bottom w:val="single" w:color="3D3D3D" w:themeColor="text1" w:sz="8" w:space="0"/>
        <w:right w:val="single" w:color="3D3D3D" w:themeColor="text1" w:sz="8" w:space="0"/>
        <w:insideH w:val="single" w:color="3D3D3D" w:themeColor="text1" w:sz="8" w:space="0"/>
        <w:insideV w:val="single" w:color="3D3D3D" w:themeColor="text1" w:sz="8" w:space="0"/>
      </w:tblBorders>
      <w:tblCellMar>
        <w:top w:w="0" w:type="dxa"/>
        <w:left w:w="108" w:type="dxa"/>
        <w:bottom w:w="0" w:type="dxa"/>
        <w:right w:w="108" w:type="dxa"/>
      </w:tblCellMar>
    </w:tblPr>
    <w:tcPr>
      <w:shd w:val="clear" w:color="auto" w:fill="CFCFCF" w:themeFill="text1" w:themeFillTint="3F"/>
    </w:tcPr>
    <w:tblStylePr w:type="firstRow">
      <w:rPr>
        <w:b/>
        <w:bCs/>
        <w:color w:val="3D3D3D" w:themeColor="text1"/>
        <w14:textFill>
          <w14:solidFill>
            <w14:schemeClr w14:val="tx1"/>
          </w14:solidFill>
        </w14:textFill>
      </w:rPr>
      <w:tblPr/>
      <w:tcPr>
        <w:shd w:val="clear" w:color="auto" w:fill="EBEBEB" w:themeFill="text1" w:themeFillTint="19"/>
      </w:tcPr>
    </w:tblStylePr>
    <w:tblStylePr w:type="lastRow">
      <w:rPr>
        <w:b/>
        <w:bCs/>
        <w:color w:val="3D3D3D" w:themeColor="text1"/>
        <w14:textFill>
          <w14:solidFill>
            <w14:schemeClr w14:val="tx1"/>
          </w14:solidFill>
        </w14:textFill>
      </w:rPr>
      <w:tblPr/>
      <w:tcPr>
        <w:tcBorders>
          <w:top w:val="single" w:color="3D3D3D" w:themeColor="text1" w:sz="12" w:space="0"/>
          <w:left w:val="nil"/>
          <w:bottom w:val="nil"/>
          <w:right w:val="nil"/>
          <w:insideH w:val="nil"/>
          <w:insideV w:val="nil"/>
        </w:tcBorders>
        <w:shd w:val="clear" w:color="auto" w:fill="FFFAEF" w:themeFill="background1"/>
      </w:tcPr>
    </w:tblStylePr>
    <w:tblStylePr w:type="firstCol">
      <w:rPr>
        <w:b/>
        <w:bCs/>
        <w:color w:val="3D3D3D" w:themeColor="text1"/>
        <w14:textFill>
          <w14:solidFill>
            <w14:schemeClr w14:val="tx1"/>
          </w14:solidFill>
        </w14:textFill>
      </w:rPr>
      <w:tblPr/>
      <w:tcPr>
        <w:tcBorders>
          <w:top w:val="nil"/>
          <w:left w:val="nil"/>
          <w:bottom w:val="nil"/>
          <w:right w:val="nil"/>
          <w:insideH w:val="nil"/>
          <w:insideV w:val="nil"/>
        </w:tcBorders>
        <w:shd w:val="clear" w:color="auto" w:fill="FFFAEF" w:themeFill="background1"/>
      </w:tcPr>
    </w:tblStylePr>
    <w:tblStylePr w:type="lastCol">
      <w:rPr>
        <w:b w:val="0"/>
        <w:bCs w:val="0"/>
        <w:color w:val="3D3D3D" w:themeColor="text1"/>
        <w14:textFill>
          <w14:solidFill>
            <w14:schemeClr w14:val="tx1"/>
          </w14:solidFill>
        </w14:textFill>
      </w:rPr>
      <w:tblPr/>
      <w:tcPr>
        <w:tcBorders>
          <w:top w:val="nil"/>
          <w:left w:val="nil"/>
          <w:bottom w:val="nil"/>
          <w:right w:val="nil"/>
          <w:insideH w:val="nil"/>
          <w:insideV w:val="nil"/>
        </w:tcBorders>
        <w:shd w:val="clear" w:color="auto" w:fill="D8D8D8" w:themeFill="text1" w:themeFillTint="33"/>
      </w:tcPr>
    </w:tblStylePr>
    <w:tblStylePr w:type="band1Vert">
      <w:tblPr/>
      <w:tcPr>
        <w:shd w:val="clear" w:color="auto" w:fill="9E9E9E" w:themeFill="text1" w:themeFillTint="7F"/>
      </w:tcPr>
    </w:tblStylePr>
    <w:tblStylePr w:type="band1Horz">
      <w:tblPr/>
      <w:tcPr>
        <w:tcBorders>
          <w:insideH w:val="single" w:sz="6" w:space="0"/>
          <w:insideV w:val="single" w:sz="6" w:space="0"/>
        </w:tcBorders>
        <w:shd w:val="clear" w:color="auto" w:fill="9E9E9E" w:themeFill="text1" w:themeFillTint="7F"/>
      </w:tcPr>
    </w:tblStylePr>
    <w:tblStylePr w:type="nwCell">
      <w:tblPr/>
      <w:tcPr>
        <w:shd w:val="clear" w:color="auto" w:fill="FFFAE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3D3D3D" w:themeColor="text1"/>
        <w14:textFill>
          <w14:solidFill>
            <w14:schemeClr w14:val="tx1"/>
          </w14:solidFill>
        </w14:textFill>
      </w:rPr>
      <w:tblPr/>
      <w:tcPr>
        <w:shd w:val="clear" w:color="auto" w:fill="EDF2F8" w:themeFill="accent1" w:themeFillTint="19"/>
      </w:tcPr>
    </w:tblStylePr>
    <w:tblStylePr w:type="lastRow">
      <w:rPr>
        <w:b/>
        <w:bCs/>
        <w:color w:val="3D3D3D" w:themeColor="text1"/>
        <w14:textFill>
          <w14:solidFill>
            <w14:schemeClr w14:val="tx1"/>
          </w14:solidFill>
        </w14:textFill>
      </w:rPr>
      <w:tblPr/>
      <w:tcPr>
        <w:tcBorders>
          <w:top w:val="single" w:color="3D3D3D" w:themeColor="text1" w:sz="12" w:space="0"/>
          <w:left w:val="nil"/>
          <w:bottom w:val="nil"/>
          <w:right w:val="nil"/>
          <w:insideH w:val="nil"/>
          <w:insideV w:val="nil"/>
        </w:tcBorders>
        <w:shd w:val="clear" w:color="auto" w:fill="FFFAEF" w:themeFill="background1"/>
      </w:tcPr>
    </w:tblStylePr>
    <w:tblStylePr w:type="firstCol">
      <w:rPr>
        <w:b/>
        <w:bCs/>
        <w:color w:val="3D3D3D" w:themeColor="text1"/>
        <w14:textFill>
          <w14:solidFill>
            <w14:schemeClr w14:val="tx1"/>
          </w14:solidFill>
        </w14:textFill>
      </w:rPr>
      <w:tblPr/>
      <w:tcPr>
        <w:tcBorders>
          <w:top w:val="nil"/>
          <w:left w:val="nil"/>
          <w:bottom w:val="nil"/>
          <w:right w:val="nil"/>
          <w:insideH w:val="nil"/>
          <w:insideV w:val="nil"/>
        </w:tcBorders>
        <w:shd w:val="clear" w:color="auto" w:fill="FFFAEF" w:themeFill="background1"/>
      </w:tcPr>
    </w:tblStylePr>
    <w:tblStylePr w:type="lastCol">
      <w:rPr>
        <w:b w:val="0"/>
        <w:bCs w:val="0"/>
        <w:color w:val="3D3D3D"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AE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3D3D3D" w:themeColor="text1"/>
        <w14:textFill>
          <w14:solidFill>
            <w14:schemeClr w14:val="tx1"/>
          </w14:solidFill>
        </w14:textFill>
      </w:rPr>
      <w:tblPr/>
      <w:tcPr>
        <w:shd w:val="clear" w:color="auto" w:fill="F8EDED" w:themeFill="accent2" w:themeFillTint="19"/>
      </w:tcPr>
    </w:tblStylePr>
    <w:tblStylePr w:type="lastRow">
      <w:rPr>
        <w:b/>
        <w:bCs/>
        <w:color w:val="3D3D3D" w:themeColor="text1"/>
        <w14:textFill>
          <w14:solidFill>
            <w14:schemeClr w14:val="tx1"/>
          </w14:solidFill>
        </w14:textFill>
      </w:rPr>
      <w:tblPr/>
      <w:tcPr>
        <w:tcBorders>
          <w:top w:val="single" w:color="3D3D3D" w:themeColor="text1" w:sz="12" w:space="0"/>
          <w:left w:val="nil"/>
          <w:bottom w:val="nil"/>
          <w:right w:val="nil"/>
          <w:insideH w:val="nil"/>
          <w:insideV w:val="nil"/>
        </w:tcBorders>
        <w:shd w:val="clear" w:color="auto" w:fill="FFFAEF" w:themeFill="background1"/>
      </w:tcPr>
    </w:tblStylePr>
    <w:tblStylePr w:type="firstCol">
      <w:rPr>
        <w:b/>
        <w:bCs/>
        <w:color w:val="3D3D3D" w:themeColor="text1"/>
        <w14:textFill>
          <w14:solidFill>
            <w14:schemeClr w14:val="tx1"/>
          </w14:solidFill>
        </w14:textFill>
      </w:rPr>
      <w:tblPr/>
      <w:tcPr>
        <w:tcBorders>
          <w:top w:val="nil"/>
          <w:left w:val="nil"/>
          <w:bottom w:val="nil"/>
          <w:right w:val="nil"/>
          <w:insideH w:val="nil"/>
          <w:insideV w:val="nil"/>
        </w:tcBorders>
        <w:shd w:val="clear" w:color="auto" w:fill="FFFAEF" w:themeFill="background1"/>
      </w:tcPr>
    </w:tblStylePr>
    <w:tblStylePr w:type="lastCol">
      <w:rPr>
        <w:b w:val="0"/>
        <w:bCs w:val="0"/>
        <w:color w:val="3D3D3D"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AE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3D3D3D" w:themeColor="text1"/>
        <w14:textFill>
          <w14:solidFill>
            <w14:schemeClr w14:val="tx1"/>
          </w14:solidFill>
        </w14:textFill>
      </w:rPr>
      <w:tblPr/>
      <w:tcPr>
        <w:shd w:val="clear" w:color="auto" w:fill="F5F8EE" w:themeFill="accent3" w:themeFillTint="19"/>
      </w:tcPr>
    </w:tblStylePr>
    <w:tblStylePr w:type="lastRow">
      <w:rPr>
        <w:b/>
        <w:bCs/>
        <w:color w:val="3D3D3D" w:themeColor="text1"/>
        <w14:textFill>
          <w14:solidFill>
            <w14:schemeClr w14:val="tx1"/>
          </w14:solidFill>
        </w14:textFill>
      </w:rPr>
      <w:tblPr/>
      <w:tcPr>
        <w:tcBorders>
          <w:top w:val="single" w:color="3D3D3D" w:themeColor="text1" w:sz="12" w:space="0"/>
          <w:left w:val="nil"/>
          <w:bottom w:val="nil"/>
          <w:right w:val="nil"/>
          <w:insideH w:val="nil"/>
          <w:insideV w:val="nil"/>
        </w:tcBorders>
        <w:shd w:val="clear" w:color="auto" w:fill="FFFAEF" w:themeFill="background1"/>
      </w:tcPr>
    </w:tblStylePr>
    <w:tblStylePr w:type="firstCol">
      <w:rPr>
        <w:b/>
        <w:bCs/>
        <w:color w:val="3D3D3D" w:themeColor="text1"/>
        <w14:textFill>
          <w14:solidFill>
            <w14:schemeClr w14:val="tx1"/>
          </w14:solidFill>
        </w14:textFill>
      </w:rPr>
      <w:tblPr/>
      <w:tcPr>
        <w:tcBorders>
          <w:top w:val="nil"/>
          <w:left w:val="nil"/>
          <w:bottom w:val="nil"/>
          <w:right w:val="nil"/>
          <w:insideH w:val="nil"/>
          <w:insideV w:val="nil"/>
        </w:tcBorders>
        <w:shd w:val="clear" w:color="auto" w:fill="FFFAEF" w:themeFill="background1"/>
      </w:tcPr>
    </w:tblStylePr>
    <w:tblStylePr w:type="lastCol">
      <w:rPr>
        <w:b w:val="0"/>
        <w:bCs w:val="0"/>
        <w:color w:val="3D3D3D"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AE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3D3D3D" w:themeColor="text1"/>
        <w14:textFill>
          <w14:solidFill>
            <w14:schemeClr w14:val="tx1"/>
          </w14:solidFill>
        </w14:textFill>
      </w:rPr>
      <w:tblPr/>
      <w:tcPr>
        <w:shd w:val="clear" w:color="auto" w:fill="F2EFF5" w:themeFill="accent4" w:themeFillTint="19"/>
      </w:tcPr>
    </w:tblStylePr>
    <w:tblStylePr w:type="lastRow">
      <w:rPr>
        <w:b/>
        <w:bCs/>
        <w:color w:val="3D3D3D" w:themeColor="text1"/>
        <w14:textFill>
          <w14:solidFill>
            <w14:schemeClr w14:val="tx1"/>
          </w14:solidFill>
        </w14:textFill>
      </w:rPr>
      <w:tblPr/>
      <w:tcPr>
        <w:tcBorders>
          <w:top w:val="single" w:color="3D3D3D" w:themeColor="text1" w:sz="12" w:space="0"/>
          <w:left w:val="nil"/>
          <w:bottom w:val="nil"/>
          <w:right w:val="nil"/>
          <w:insideH w:val="nil"/>
          <w:insideV w:val="nil"/>
        </w:tcBorders>
        <w:shd w:val="clear" w:color="auto" w:fill="FFFAEF" w:themeFill="background1"/>
      </w:tcPr>
    </w:tblStylePr>
    <w:tblStylePr w:type="firstCol">
      <w:rPr>
        <w:b/>
        <w:bCs/>
        <w:color w:val="3D3D3D" w:themeColor="text1"/>
        <w14:textFill>
          <w14:solidFill>
            <w14:schemeClr w14:val="tx1"/>
          </w14:solidFill>
        </w14:textFill>
      </w:rPr>
      <w:tblPr/>
      <w:tcPr>
        <w:tcBorders>
          <w:top w:val="nil"/>
          <w:left w:val="nil"/>
          <w:bottom w:val="nil"/>
          <w:right w:val="nil"/>
          <w:insideH w:val="nil"/>
          <w:insideV w:val="nil"/>
        </w:tcBorders>
        <w:shd w:val="clear" w:color="auto" w:fill="FFFAEF" w:themeFill="background1"/>
      </w:tcPr>
    </w:tblStylePr>
    <w:tblStylePr w:type="lastCol">
      <w:rPr>
        <w:b w:val="0"/>
        <w:bCs w:val="0"/>
        <w:color w:val="3D3D3D"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AE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3D3D3D" w:themeColor="text1"/>
        <w14:textFill>
          <w14:solidFill>
            <w14:schemeClr w14:val="tx1"/>
          </w14:solidFill>
        </w14:textFill>
      </w:rPr>
      <w:tblPr/>
      <w:tcPr>
        <w:shd w:val="clear" w:color="auto" w:fill="EDF6F9" w:themeFill="accent5" w:themeFillTint="19"/>
      </w:tcPr>
    </w:tblStylePr>
    <w:tblStylePr w:type="lastRow">
      <w:rPr>
        <w:b/>
        <w:bCs/>
        <w:color w:val="3D3D3D" w:themeColor="text1"/>
        <w14:textFill>
          <w14:solidFill>
            <w14:schemeClr w14:val="tx1"/>
          </w14:solidFill>
        </w14:textFill>
      </w:rPr>
      <w:tblPr/>
      <w:tcPr>
        <w:tcBorders>
          <w:top w:val="single" w:color="3D3D3D" w:themeColor="text1" w:sz="12" w:space="0"/>
          <w:left w:val="nil"/>
          <w:bottom w:val="nil"/>
          <w:right w:val="nil"/>
          <w:insideH w:val="nil"/>
          <w:insideV w:val="nil"/>
        </w:tcBorders>
        <w:shd w:val="clear" w:color="auto" w:fill="FFFAEF" w:themeFill="background1"/>
      </w:tcPr>
    </w:tblStylePr>
    <w:tblStylePr w:type="firstCol">
      <w:rPr>
        <w:b/>
        <w:bCs/>
        <w:color w:val="3D3D3D" w:themeColor="text1"/>
        <w14:textFill>
          <w14:solidFill>
            <w14:schemeClr w14:val="tx1"/>
          </w14:solidFill>
        </w14:textFill>
      </w:rPr>
      <w:tblPr/>
      <w:tcPr>
        <w:tcBorders>
          <w:top w:val="nil"/>
          <w:left w:val="nil"/>
          <w:bottom w:val="nil"/>
          <w:right w:val="nil"/>
          <w:insideH w:val="nil"/>
          <w:insideV w:val="nil"/>
        </w:tcBorders>
        <w:shd w:val="clear" w:color="auto" w:fill="FFFAEF" w:themeFill="background1"/>
      </w:tcPr>
    </w:tblStylePr>
    <w:tblStylePr w:type="lastCol">
      <w:rPr>
        <w:b w:val="0"/>
        <w:bCs w:val="0"/>
        <w:color w:val="3D3D3D"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AE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3D3D3D"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3D3D3D" w:themeColor="text1"/>
        <w14:textFill>
          <w14:solidFill>
            <w14:schemeClr w14:val="tx1"/>
          </w14:solidFill>
        </w14:textFill>
      </w:rPr>
      <w:tblPr/>
      <w:tcPr>
        <w:shd w:val="clear" w:color="auto" w:fill="FEF4EC" w:themeFill="accent6" w:themeFillTint="19"/>
      </w:tcPr>
    </w:tblStylePr>
    <w:tblStylePr w:type="lastRow">
      <w:rPr>
        <w:b/>
        <w:bCs/>
        <w:color w:val="3D3D3D" w:themeColor="text1"/>
        <w14:textFill>
          <w14:solidFill>
            <w14:schemeClr w14:val="tx1"/>
          </w14:solidFill>
        </w14:textFill>
      </w:rPr>
      <w:tblPr/>
      <w:tcPr>
        <w:tcBorders>
          <w:top w:val="single" w:color="3D3D3D" w:themeColor="text1" w:sz="12" w:space="0"/>
          <w:left w:val="nil"/>
          <w:bottom w:val="nil"/>
          <w:right w:val="nil"/>
          <w:insideH w:val="nil"/>
          <w:insideV w:val="nil"/>
        </w:tcBorders>
        <w:shd w:val="clear" w:color="auto" w:fill="FFFAEF" w:themeFill="background1"/>
      </w:tcPr>
    </w:tblStylePr>
    <w:tblStylePr w:type="firstCol">
      <w:rPr>
        <w:b/>
        <w:bCs/>
        <w:color w:val="3D3D3D" w:themeColor="text1"/>
        <w14:textFill>
          <w14:solidFill>
            <w14:schemeClr w14:val="tx1"/>
          </w14:solidFill>
        </w14:textFill>
      </w:rPr>
      <w:tblPr/>
      <w:tcPr>
        <w:tcBorders>
          <w:top w:val="nil"/>
          <w:left w:val="nil"/>
          <w:bottom w:val="nil"/>
          <w:right w:val="nil"/>
          <w:insideH w:val="nil"/>
          <w:insideV w:val="nil"/>
        </w:tcBorders>
        <w:shd w:val="clear" w:color="auto" w:fill="FFFAEF" w:themeFill="background1"/>
      </w:tcPr>
    </w:tblStylePr>
    <w:tblStylePr w:type="lastCol">
      <w:rPr>
        <w:b w:val="0"/>
        <w:bCs w:val="0"/>
        <w:color w:val="3D3D3D"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AEF" w:themeFill="background1"/>
      </w:tcPr>
    </w:tblStylePr>
  </w:style>
  <w:style w:type="table" w:styleId="100">
    <w:name w:val="Medium Grid 3"/>
    <w:basedOn w:val="12"/>
    <w:qFormat/>
    <w:uiPriority w:val="69"/>
    <w:pPr>
      <w:spacing w:after="0" w:line="240" w:lineRule="auto"/>
    </w:pPr>
    <w:tblPr>
      <w:tbl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color="FFFAEF" w:themeColor="background1" w:sz="6" w:space="0"/>
        <w:insideV w:val="single" w:color="FFFAEF" w:themeColor="background1" w:sz="6" w:space="0"/>
      </w:tblBorders>
      <w:tblCellMar>
        <w:top w:w="0" w:type="dxa"/>
        <w:left w:w="108" w:type="dxa"/>
        <w:bottom w:w="0" w:type="dxa"/>
        <w:right w:w="108" w:type="dxa"/>
      </w:tblCellMar>
    </w:tblPr>
    <w:tcPr>
      <w:shd w:val="clear" w:color="auto" w:fill="CFCFCF" w:themeFill="text1" w:themeFillTint="3F"/>
    </w:tcPr>
    <w:tblStylePr w:type="firstRow">
      <w:rPr>
        <w:b/>
        <w:bCs/>
        <w:i w:val="0"/>
        <w:iCs w:val="0"/>
        <w:color w:val="FFFAEF" w:themeColor="background1"/>
        <w14:textFill>
          <w14:solidFill>
            <w14:schemeClr w14:val="bg1"/>
          </w14:solidFill>
        </w14:textFill>
      </w:rPr>
      <w:tblPr/>
      <w:tcPr>
        <w:tcBorders>
          <w:top w:val="single" w:color="FFFAEF" w:themeColor="background1" w:sz="8" w:space="0"/>
          <w:left w:val="single" w:color="FFFAEF" w:themeColor="background1" w:sz="8" w:space="0"/>
          <w:bottom w:val="single" w:color="FFFAEF" w:themeColor="background1" w:sz="24" w:space="0"/>
          <w:right w:val="single" w:color="FFFAEF" w:themeColor="background1" w:sz="8" w:space="0"/>
          <w:insideH w:val="nil"/>
          <w:insideV w:val="single" w:sz="8" w:space="0"/>
        </w:tcBorders>
        <w:shd w:val="clear" w:color="auto" w:fill="3D3D3D" w:themeFill="text1"/>
      </w:tcPr>
    </w:tblStylePr>
    <w:tblStylePr w:type="lastRow">
      <w:rPr>
        <w:b/>
        <w:bCs/>
        <w:i w:val="0"/>
        <w:iCs w:val="0"/>
        <w:color w:val="FFFAEF" w:themeColor="background1"/>
        <w14:textFill>
          <w14:solidFill>
            <w14:schemeClr w14:val="bg1"/>
          </w14:solidFill>
        </w14:textFill>
      </w:rPr>
      <w:tblPr/>
      <w:tcPr>
        <w:tcBorders>
          <w:top w:val="single" w:color="FFFAEF" w:themeColor="background1" w:sz="24" w:space="0"/>
          <w:left w:val="single" w:color="FFFAEF" w:themeColor="background1" w:sz="8" w:space="0"/>
          <w:bottom w:val="single" w:color="FFFAEF" w:themeColor="background1" w:sz="8" w:space="0"/>
          <w:right w:val="single" w:color="FFFAEF" w:themeColor="background1" w:sz="8" w:space="0"/>
          <w:insideH w:val="nil"/>
          <w:insideV w:val="single" w:sz="8" w:space="0"/>
        </w:tcBorders>
        <w:shd w:val="clear" w:color="auto" w:fill="3D3D3D" w:themeFill="text1"/>
      </w:tcPr>
    </w:tblStylePr>
    <w:tblStylePr w:type="firstCol">
      <w:rPr>
        <w:b/>
        <w:bCs/>
        <w:i w:val="0"/>
        <w:iCs w:val="0"/>
        <w:color w:val="FFFAEF" w:themeColor="background1"/>
        <w14:textFill>
          <w14:solidFill>
            <w14:schemeClr w14:val="bg1"/>
          </w14:solidFill>
        </w14:textFill>
      </w:rPr>
      <w:tblPr/>
      <w:tcPr>
        <w:tcBorders>
          <w:left w:val="single" w:color="FFFAEF" w:themeColor="background1" w:sz="8" w:space="0"/>
          <w:right w:val="single" w:color="FFFAEF" w:themeColor="background1" w:sz="24" w:space="0"/>
          <w:insideH w:val="nil"/>
          <w:insideV w:val="nil"/>
        </w:tcBorders>
        <w:shd w:val="clear" w:color="auto" w:fill="3D3D3D" w:themeFill="text1"/>
      </w:tcPr>
    </w:tblStylePr>
    <w:tblStylePr w:type="lastCol">
      <w:rPr>
        <w:b/>
        <w:bCs/>
        <w:i w:val="0"/>
        <w:iCs w:val="0"/>
        <w:color w:val="FFFAEF" w:themeColor="background1"/>
        <w14:textFill>
          <w14:solidFill>
            <w14:schemeClr w14:val="bg1"/>
          </w14:solidFill>
        </w14:textFill>
      </w:rPr>
      <w:tblPr/>
      <w:tcPr>
        <w:tcBorders>
          <w:top w:val="nil"/>
          <w:left w:val="single" w:color="FFFAEF" w:themeColor="background1" w:sz="24" w:space="0"/>
          <w:bottom w:val="nil"/>
          <w:right w:val="nil"/>
          <w:insideH w:val="nil"/>
          <w:insideV w:val="nil"/>
        </w:tcBorders>
        <w:shd w:val="clear" w:color="auto" w:fill="3D3D3D" w:themeFill="text1"/>
      </w:tcPr>
    </w:tblStylePr>
    <w:tblStylePr w:type="band1Vert">
      <w:tblPr/>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nil"/>
          <w:insideV w:val="nil"/>
        </w:tcBorders>
        <w:shd w:val="clear" w:color="auto" w:fill="9E9E9E" w:themeFill="text1" w:themeFillTint="7F"/>
      </w:tcPr>
    </w:tblStylePr>
    <w:tblStylePr w:type="band1Horz">
      <w:tblPr/>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sz="8" w:space="0"/>
          <w:insideV w:val="single" w:sz="8" w:space="0"/>
        </w:tcBorders>
        <w:shd w:val="clear" w:color="auto" w:fill="9E9E9E" w:themeFill="text1" w:themeFillTint="7F"/>
      </w:tcPr>
    </w:tblStylePr>
  </w:style>
  <w:style w:type="table" w:styleId="101">
    <w:name w:val="Medium Grid 3 Accent 1"/>
    <w:basedOn w:val="12"/>
    <w:qFormat/>
    <w:uiPriority w:val="69"/>
    <w:pPr>
      <w:spacing w:after="0" w:line="240" w:lineRule="auto"/>
    </w:pPr>
    <w:tblPr>
      <w:tbl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color="FFFAEF" w:themeColor="background1" w:sz="6" w:space="0"/>
        <w:insideV w:val="single" w:color="FFFAE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AEF" w:themeColor="background1"/>
        <w14:textFill>
          <w14:solidFill>
            <w14:schemeClr w14:val="bg1"/>
          </w14:solidFill>
        </w14:textFill>
      </w:rPr>
      <w:tblPr/>
      <w:tcPr>
        <w:tcBorders>
          <w:top w:val="single" w:color="FFFAEF" w:themeColor="background1" w:sz="8" w:space="0"/>
          <w:left w:val="single" w:color="FFFAEF" w:themeColor="background1" w:sz="8" w:space="0"/>
          <w:bottom w:val="single" w:color="FFFAEF" w:themeColor="background1" w:sz="24" w:space="0"/>
          <w:right w:val="single" w:color="FFFAEF" w:themeColor="background1" w:sz="8" w:space="0"/>
          <w:insideH w:val="nil"/>
          <w:insideV w:val="single" w:sz="8" w:space="0"/>
        </w:tcBorders>
        <w:shd w:val="clear" w:color="auto" w:fill="4F81BD" w:themeFill="accent1"/>
      </w:tcPr>
    </w:tblStylePr>
    <w:tblStylePr w:type="lastRow">
      <w:rPr>
        <w:b/>
        <w:bCs/>
        <w:i w:val="0"/>
        <w:iCs w:val="0"/>
        <w:color w:val="FFFAEF" w:themeColor="background1"/>
        <w14:textFill>
          <w14:solidFill>
            <w14:schemeClr w14:val="bg1"/>
          </w14:solidFill>
        </w14:textFill>
      </w:rPr>
      <w:tblPr/>
      <w:tcPr>
        <w:tcBorders>
          <w:top w:val="single" w:color="FFFAEF" w:themeColor="background1" w:sz="24" w:space="0"/>
          <w:left w:val="single" w:color="FFFAEF" w:themeColor="background1" w:sz="8" w:space="0"/>
          <w:bottom w:val="single" w:color="FFFAEF" w:themeColor="background1" w:sz="8" w:space="0"/>
          <w:right w:val="single" w:color="FFFAEF" w:themeColor="background1" w:sz="8" w:space="0"/>
          <w:insideH w:val="nil"/>
          <w:insideV w:val="single" w:sz="8" w:space="0"/>
        </w:tcBorders>
        <w:shd w:val="clear" w:color="auto" w:fill="4F81BD" w:themeFill="accent1"/>
      </w:tcPr>
    </w:tblStylePr>
    <w:tblStylePr w:type="firstCol">
      <w:rPr>
        <w:b/>
        <w:bCs/>
        <w:i w:val="0"/>
        <w:iCs w:val="0"/>
        <w:color w:val="FFFAEF" w:themeColor="background1"/>
        <w14:textFill>
          <w14:solidFill>
            <w14:schemeClr w14:val="bg1"/>
          </w14:solidFill>
        </w14:textFill>
      </w:rPr>
      <w:tblPr/>
      <w:tcPr>
        <w:tcBorders>
          <w:left w:val="single" w:color="FFFAEF" w:themeColor="background1" w:sz="8" w:space="0"/>
          <w:right w:val="single" w:color="FFFAEF" w:themeColor="background1" w:sz="24" w:space="0"/>
          <w:insideH w:val="nil"/>
          <w:insideV w:val="nil"/>
        </w:tcBorders>
        <w:shd w:val="clear" w:color="auto" w:fill="4F81BD" w:themeFill="accent1"/>
      </w:tcPr>
    </w:tblStylePr>
    <w:tblStylePr w:type="lastCol">
      <w:rPr>
        <w:b/>
        <w:bCs/>
        <w:i w:val="0"/>
        <w:iCs w:val="0"/>
        <w:color w:val="FFFAEF" w:themeColor="background1"/>
        <w14:textFill>
          <w14:solidFill>
            <w14:schemeClr w14:val="bg1"/>
          </w14:solidFill>
        </w14:textFill>
      </w:rPr>
      <w:tblPr/>
      <w:tcPr>
        <w:tcBorders>
          <w:top w:val="nil"/>
          <w:left w:val="single" w:color="FFFAEF" w:themeColor="background1" w:sz="24" w:space="0"/>
          <w:bottom w:val="nil"/>
          <w:right w:val="nil"/>
          <w:insideH w:val="nil"/>
          <w:insideV w:val="nil"/>
        </w:tcBorders>
        <w:shd w:val="clear" w:color="auto" w:fill="4F81BD" w:themeFill="accent1"/>
      </w:tcPr>
    </w:tblStylePr>
    <w:tblStylePr w:type="band1Vert">
      <w:tblPr/>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nil"/>
          <w:insideV w:val="nil"/>
        </w:tcBorders>
        <w:shd w:val="clear" w:color="auto" w:fill="A7C0DE" w:themeFill="accent1" w:themeFillTint="7F"/>
      </w:tcPr>
    </w:tblStylePr>
    <w:tblStylePr w:type="band1Horz">
      <w:tblPr/>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color="FFFAEF" w:themeColor="background1" w:sz="6" w:space="0"/>
        <w:insideV w:val="single" w:color="FFFAE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AEF" w:themeColor="background1"/>
        <w14:textFill>
          <w14:solidFill>
            <w14:schemeClr w14:val="bg1"/>
          </w14:solidFill>
        </w14:textFill>
      </w:rPr>
      <w:tblPr/>
      <w:tcPr>
        <w:tcBorders>
          <w:top w:val="single" w:color="FFFAEF" w:themeColor="background1" w:sz="8" w:space="0"/>
          <w:left w:val="single" w:color="FFFAEF" w:themeColor="background1" w:sz="8" w:space="0"/>
          <w:bottom w:val="single" w:color="FFFAEF" w:themeColor="background1" w:sz="24" w:space="0"/>
          <w:right w:val="single" w:color="FFFAEF" w:themeColor="background1" w:sz="8" w:space="0"/>
          <w:insideH w:val="nil"/>
          <w:insideV w:val="single" w:sz="8" w:space="0"/>
        </w:tcBorders>
        <w:shd w:val="clear" w:color="auto" w:fill="C0504D" w:themeFill="accent2"/>
      </w:tcPr>
    </w:tblStylePr>
    <w:tblStylePr w:type="lastRow">
      <w:rPr>
        <w:b/>
        <w:bCs/>
        <w:i w:val="0"/>
        <w:iCs w:val="0"/>
        <w:color w:val="FFFAEF" w:themeColor="background1"/>
        <w14:textFill>
          <w14:solidFill>
            <w14:schemeClr w14:val="bg1"/>
          </w14:solidFill>
        </w14:textFill>
      </w:rPr>
      <w:tblPr/>
      <w:tcPr>
        <w:tcBorders>
          <w:top w:val="single" w:color="FFFAEF" w:themeColor="background1" w:sz="24" w:space="0"/>
          <w:left w:val="single" w:color="FFFAEF" w:themeColor="background1" w:sz="8" w:space="0"/>
          <w:bottom w:val="single" w:color="FFFAEF" w:themeColor="background1" w:sz="8" w:space="0"/>
          <w:right w:val="single" w:color="FFFAEF" w:themeColor="background1" w:sz="8" w:space="0"/>
          <w:insideH w:val="nil"/>
          <w:insideV w:val="single" w:sz="8" w:space="0"/>
        </w:tcBorders>
        <w:shd w:val="clear" w:color="auto" w:fill="C0504D" w:themeFill="accent2"/>
      </w:tcPr>
    </w:tblStylePr>
    <w:tblStylePr w:type="firstCol">
      <w:rPr>
        <w:b/>
        <w:bCs/>
        <w:i w:val="0"/>
        <w:iCs w:val="0"/>
        <w:color w:val="FFFAEF" w:themeColor="background1"/>
        <w14:textFill>
          <w14:solidFill>
            <w14:schemeClr w14:val="bg1"/>
          </w14:solidFill>
        </w14:textFill>
      </w:rPr>
      <w:tblPr/>
      <w:tcPr>
        <w:tcBorders>
          <w:left w:val="single" w:color="FFFAEF" w:themeColor="background1" w:sz="8" w:space="0"/>
          <w:right w:val="single" w:color="FFFAEF" w:themeColor="background1" w:sz="24" w:space="0"/>
          <w:insideH w:val="nil"/>
          <w:insideV w:val="nil"/>
        </w:tcBorders>
        <w:shd w:val="clear" w:color="auto" w:fill="C0504D" w:themeFill="accent2"/>
      </w:tcPr>
    </w:tblStylePr>
    <w:tblStylePr w:type="lastCol">
      <w:rPr>
        <w:b/>
        <w:bCs/>
        <w:i w:val="0"/>
        <w:iCs w:val="0"/>
        <w:color w:val="FFFAEF" w:themeColor="background1"/>
        <w14:textFill>
          <w14:solidFill>
            <w14:schemeClr w14:val="bg1"/>
          </w14:solidFill>
        </w14:textFill>
      </w:rPr>
      <w:tblPr/>
      <w:tcPr>
        <w:tcBorders>
          <w:top w:val="nil"/>
          <w:left w:val="single" w:color="FFFAEF" w:themeColor="background1" w:sz="24" w:space="0"/>
          <w:bottom w:val="nil"/>
          <w:right w:val="nil"/>
          <w:insideH w:val="nil"/>
          <w:insideV w:val="nil"/>
        </w:tcBorders>
        <w:shd w:val="clear" w:color="auto" w:fill="C0504D" w:themeFill="accent2"/>
      </w:tcPr>
    </w:tblStylePr>
    <w:tblStylePr w:type="band1Vert">
      <w:tblPr/>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nil"/>
          <w:insideV w:val="nil"/>
        </w:tcBorders>
        <w:shd w:val="clear" w:color="auto" w:fill="DFA7A6" w:themeFill="accent2" w:themeFillTint="7F"/>
      </w:tcPr>
    </w:tblStylePr>
    <w:tblStylePr w:type="band1Horz">
      <w:tblPr/>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color="FFFAEF" w:themeColor="background1" w:sz="6" w:space="0"/>
        <w:insideV w:val="single" w:color="FFFAE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AEF" w:themeColor="background1"/>
        <w14:textFill>
          <w14:solidFill>
            <w14:schemeClr w14:val="bg1"/>
          </w14:solidFill>
        </w14:textFill>
      </w:rPr>
      <w:tblPr/>
      <w:tcPr>
        <w:tcBorders>
          <w:top w:val="single" w:color="FFFAEF" w:themeColor="background1" w:sz="8" w:space="0"/>
          <w:left w:val="single" w:color="FFFAEF" w:themeColor="background1" w:sz="8" w:space="0"/>
          <w:bottom w:val="single" w:color="FFFAEF" w:themeColor="background1" w:sz="24" w:space="0"/>
          <w:right w:val="single" w:color="FFFAEF" w:themeColor="background1" w:sz="8" w:space="0"/>
          <w:insideH w:val="nil"/>
          <w:insideV w:val="single" w:sz="8" w:space="0"/>
        </w:tcBorders>
        <w:shd w:val="clear" w:color="auto" w:fill="9BBB59" w:themeFill="accent3"/>
      </w:tcPr>
    </w:tblStylePr>
    <w:tblStylePr w:type="lastRow">
      <w:rPr>
        <w:b/>
        <w:bCs/>
        <w:i w:val="0"/>
        <w:iCs w:val="0"/>
        <w:color w:val="FFFAEF" w:themeColor="background1"/>
        <w14:textFill>
          <w14:solidFill>
            <w14:schemeClr w14:val="bg1"/>
          </w14:solidFill>
        </w14:textFill>
      </w:rPr>
      <w:tblPr/>
      <w:tcPr>
        <w:tcBorders>
          <w:top w:val="single" w:color="FFFAEF" w:themeColor="background1" w:sz="24" w:space="0"/>
          <w:left w:val="single" w:color="FFFAEF" w:themeColor="background1" w:sz="8" w:space="0"/>
          <w:bottom w:val="single" w:color="FFFAEF" w:themeColor="background1" w:sz="8" w:space="0"/>
          <w:right w:val="single" w:color="FFFAEF" w:themeColor="background1" w:sz="8" w:space="0"/>
          <w:insideH w:val="nil"/>
          <w:insideV w:val="single" w:sz="8" w:space="0"/>
        </w:tcBorders>
        <w:shd w:val="clear" w:color="auto" w:fill="9BBB59" w:themeFill="accent3"/>
      </w:tcPr>
    </w:tblStylePr>
    <w:tblStylePr w:type="firstCol">
      <w:rPr>
        <w:b/>
        <w:bCs/>
        <w:i w:val="0"/>
        <w:iCs w:val="0"/>
        <w:color w:val="FFFAEF" w:themeColor="background1"/>
        <w14:textFill>
          <w14:solidFill>
            <w14:schemeClr w14:val="bg1"/>
          </w14:solidFill>
        </w14:textFill>
      </w:rPr>
      <w:tblPr/>
      <w:tcPr>
        <w:tcBorders>
          <w:left w:val="single" w:color="FFFAEF" w:themeColor="background1" w:sz="8" w:space="0"/>
          <w:right w:val="single" w:color="FFFAEF" w:themeColor="background1" w:sz="24" w:space="0"/>
          <w:insideH w:val="nil"/>
          <w:insideV w:val="nil"/>
        </w:tcBorders>
        <w:shd w:val="clear" w:color="auto" w:fill="9BBB59" w:themeFill="accent3"/>
      </w:tcPr>
    </w:tblStylePr>
    <w:tblStylePr w:type="lastCol">
      <w:rPr>
        <w:b/>
        <w:bCs/>
        <w:i w:val="0"/>
        <w:iCs w:val="0"/>
        <w:color w:val="FFFAEF" w:themeColor="background1"/>
        <w14:textFill>
          <w14:solidFill>
            <w14:schemeClr w14:val="bg1"/>
          </w14:solidFill>
        </w14:textFill>
      </w:rPr>
      <w:tblPr/>
      <w:tcPr>
        <w:tcBorders>
          <w:top w:val="nil"/>
          <w:left w:val="single" w:color="FFFAEF" w:themeColor="background1" w:sz="24" w:space="0"/>
          <w:bottom w:val="nil"/>
          <w:right w:val="nil"/>
          <w:insideH w:val="nil"/>
          <w:insideV w:val="nil"/>
        </w:tcBorders>
        <w:shd w:val="clear" w:color="auto" w:fill="9BBB59" w:themeFill="accent3"/>
      </w:tcPr>
    </w:tblStylePr>
    <w:tblStylePr w:type="band1Vert">
      <w:tblPr/>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nil"/>
          <w:insideV w:val="nil"/>
        </w:tcBorders>
        <w:shd w:val="clear" w:color="auto" w:fill="CDDDAC" w:themeFill="accent3" w:themeFillTint="7F"/>
      </w:tcPr>
    </w:tblStylePr>
    <w:tblStylePr w:type="band1Horz">
      <w:tblPr/>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color="FFFAEF" w:themeColor="background1" w:sz="6" w:space="0"/>
        <w:insideV w:val="single" w:color="FFFAE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AEF" w:themeColor="background1"/>
        <w14:textFill>
          <w14:solidFill>
            <w14:schemeClr w14:val="bg1"/>
          </w14:solidFill>
        </w14:textFill>
      </w:rPr>
      <w:tblPr/>
      <w:tcPr>
        <w:tcBorders>
          <w:top w:val="single" w:color="FFFAEF" w:themeColor="background1" w:sz="8" w:space="0"/>
          <w:left w:val="single" w:color="FFFAEF" w:themeColor="background1" w:sz="8" w:space="0"/>
          <w:bottom w:val="single" w:color="FFFAEF" w:themeColor="background1" w:sz="24" w:space="0"/>
          <w:right w:val="single" w:color="FFFAEF" w:themeColor="background1" w:sz="8" w:space="0"/>
          <w:insideH w:val="nil"/>
          <w:insideV w:val="single" w:sz="8" w:space="0"/>
        </w:tcBorders>
        <w:shd w:val="clear" w:color="auto" w:fill="8064A2" w:themeFill="accent4"/>
      </w:tcPr>
    </w:tblStylePr>
    <w:tblStylePr w:type="lastRow">
      <w:rPr>
        <w:b/>
        <w:bCs/>
        <w:i w:val="0"/>
        <w:iCs w:val="0"/>
        <w:color w:val="FFFAEF" w:themeColor="background1"/>
        <w14:textFill>
          <w14:solidFill>
            <w14:schemeClr w14:val="bg1"/>
          </w14:solidFill>
        </w14:textFill>
      </w:rPr>
      <w:tblPr/>
      <w:tcPr>
        <w:tcBorders>
          <w:top w:val="single" w:color="FFFAEF" w:themeColor="background1" w:sz="24" w:space="0"/>
          <w:left w:val="single" w:color="FFFAEF" w:themeColor="background1" w:sz="8" w:space="0"/>
          <w:bottom w:val="single" w:color="FFFAEF" w:themeColor="background1" w:sz="8" w:space="0"/>
          <w:right w:val="single" w:color="FFFAEF" w:themeColor="background1" w:sz="8" w:space="0"/>
          <w:insideH w:val="nil"/>
          <w:insideV w:val="single" w:sz="8" w:space="0"/>
        </w:tcBorders>
        <w:shd w:val="clear" w:color="auto" w:fill="8064A2" w:themeFill="accent4"/>
      </w:tcPr>
    </w:tblStylePr>
    <w:tblStylePr w:type="firstCol">
      <w:rPr>
        <w:b/>
        <w:bCs/>
        <w:i w:val="0"/>
        <w:iCs w:val="0"/>
        <w:color w:val="FFFAEF" w:themeColor="background1"/>
        <w14:textFill>
          <w14:solidFill>
            <w14:schemeClr w14:val="bg1"/>
          </w14:solidFill>
        </w14:textFill>
      </w:rPr>
      <w:tblPr/>
      <w:tcPr>
        <w:tcBorders>
          <w:left w:val="single" w:color="FFFAEF" w:themeColor="background1" w:sz="8" w:space="0"/>
          <w:right w:val="single" w:color="FFFAEF" w:themeColor="background1" w:sz="24" w:space="0"/>
          <w:insideH w:val="nil"/>
          <w:insideV w:val="nil"/>
        </w:tcBorders>
        <w:shd w:val="clear" w:color="auto" w:fill="8064A2" w:themeFill="accent4"/>
      </w:tcPr>
    </w:tblStylePr>
    <w:tblStylePr w:type="lastCol">
      <w:rPr>
        <w:b/>
        <w:bCs/>
        <w:i w:val="0"/>
        <w:iCs w:val="0"/>
        <w:color w:val="FFFAEF" w:themeColor="background1"/>
        <w14:textFill>
          <w14:solidFill>
            <w14:schemeClr w14:val="bg1"/>
          </w14:solidFill>
        </w14:textFill>
      </w:rPr>
      <w:tblPr/>
      <w:tcPr>
        <w:tcBorders>
          <w:top w:val="nil"/>
          <w:left w:val="single" w:color="FFFAEF" w:themeColor="background1" w:sz="24" w:space="0"/>
          <w:bottom w:val="nil"/>
          <w:right w:val="nil"/>
          <w:insideH w:val="nil"/>
          <w:insideV w:val="nil"/>
        </w:tcBorders>
        <w:shd w:val="clear" w:color="auto" w:fill="8064A2" w:themeFill="accent4"/>
      </w:tcPr>
    </w:tblStylePr>
    <w:tblStylePr w:type="band1Vert">
      <w:tblPr/>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nil"/>
          <w:insideV w:val="nil"/>
        </w:tcBorders>
        <w:shd w:val="clear" w:color="auto" w:fill="BFB1D0" w:themeFill="accent4" w:themeFillTint="7F"/>
      </w:tcPr>
    </w:tblStylePr>
    <w:tblStylePr w:type="band1Horz">
      <w:tblPr/>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color="FFFAEF" w:themeColor="background1" w:sz="6" w:space="0"/>
        <w:insideV w:val="single" w:color="FFFAE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AEF" w:themeColor="background1"/>
        <w14:textFill>
          <w14:solidFill>
            <w14:schemeClr w14:val="bg1"/>
          </w14:solidFill>
        </w14:textFill>
      </w:rPr>
      <w:tblPr/>
      <w:tcPr>
        <w:tcBorders>
          <w:top w:val="single" w:color="FFFAEF" w:themeColor="background1" w:sz="8" w:space="0"/>
          <w:left w:val="single" w:color="FFFAEF" w:themeColor="background1" w:sz="8" w:space="0"/>
          <w:bottom w:val="single" w:color="FFFAEF" w:themeColor="background1" w:sz="24" w:space="0"/>
          <w:right w:val="single" w:color="FFFAEF" w:themeColor="background1" w:sz="8" w:space="0"/>
          <w:insideH w:val="nil"/>
          <w:insideV w:val="single" w:sz="8" w:space="0"/>
        </w:tcBorders>
        <w:shd w:val="clear" w:color="auto" w:fill="4BACC6" w:themeFill="accent5"/>
      </w:tcPr>
    </w:tblStylePr>
    <w:tblStylePr w:type="lastRow">
      <w:rPr>
        <w:b/>
        <w:bCs/>
        <w:i w:val="0"/>
        <w:iCs w:val="0"/>
        <w:color w:val="FFFAEF" w:themeColor="background1"/>
        <w14:textFill>
          <w14:solidFill>
            <w14:schemeClr w14:val="bg1"/>
          </w14:solidFill>
        </w14:textFill>
      </w:rPr>
      <w:tblPr/>
      <w:tcPr>
        <w:tcBorders>
          <w:top w:val="single" w:color="FFFAEF" w:themeColor="background1" w:sz="24" w:space="0"/>
          <w:left w:val="single" w:color="FFFAEF" w:themeColor="background1" w:sz="8" w:space="0"/>
          <w:bottom w:val="single" w:color="FFFAEF" w:themeColor="background1" w:sz="8" w:space="0"/>
          <w:right w:val="single" w:color="FFFAEF" w:themeColor="background1" w:sz="8" w:space="0"/>
          <w:insideH w:val="nil"/>
          <w:insideV w:val="single" w:sz="8" w:space="0"/>
        </w:tcBorders>
        <w:shd w:val="clear" w:color="auto" w:fill="4BACC6" w:themeFill="accent5"/>
      </w:tcPr>
    </w:tblStylePr>
    <w:tblStylePr w:type="firstCol">
      <w:rPr>
        <w:b/>
        <w:bCs/>
        <w:i w:val="0"/>
        <w:iCs w:val="0"/>
        <w:color w:val="FFFAEF" w:themeColor="background1"/>
        <w14:textFill>
          <w14:solidFill>
            <w14:schemeClr w14:val="bg1"/>
          </w14:solidFill>
        </w14:textFill>
      </w:rPr>
      <w:tblPr/>
      <w:tcPr>
        <w:tcBorders>
          <w:left w:val="single" w:color="FFFAEF" w:themeColor="background1" w:sz="8" w:space="0"/>
          <w:right w:val="single" w:color="FFFAEF" w:themeColor="background1" w:sz="24" w:space="0"/>
          <w:insideH w:val="nil"/>
          <w:insideV w:val="nil"/>
        </w:tcBorders>
        <w:shd w:val="clear" w:color="auto" w:fill="4BACC6" w:themeFill="accent5"/>
      </w:tcPr>
    </w:tblStylePr>
    <w:tblStylePr w:type="lastCol">
      <w:rPr>
        <w:b/>
        <w:bCs/>
        <w:i w:val="0"/>
        <w:iCs w:val="0"/>
        <w:color w:val="FFFAEF" w:themeColor="background1"/>
        <w14:textFill>
          <w14:solidFill>
            <w14:schemeClr w14:val="bg1"/>
          </w14:solidFill>
        </w14:textFill>
      </w:rPr>
      <w:tblPr/>
      <w:tcPr>
        <w:tcBorders>
          <w:top w:val="nil"/>
          <w:left w:val="single" w:color="FFFAEF" w:themeColor="background1" w:sz="24" w:space="0"/>
          <w:bottom w:val="nil"/>
          <w:right w:val="nil"/>
          <w:insideH w:val="nil"/>
          <w:insideV w:val="nil"/>
        </w:tcBorders>
        <w:shd w:val="clear" w:color="auto" w:fill="4BACC6" w:themeFill="accent5"/>
      </w:tcPr>
    </w:tblStylePr>
    <w:tblStylePr w:type="band1Vert">
      <w:tblPr/>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nil"/>
          <w:insideV w:val="nil"/>
        </w:tcBorders>
        <w:shd w:val="clear" w:color="auto" w:fill="A5D5E2" w:themeFill="accent5" w:themeFillTint="7F"/>
      </w:tcPr>
    </w:tblStylePr>
    <w:tblStylePr w:type="band1Horz">
      <w:tblPr/>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color="FFFAEF" w:themeColor="background1" w:sz="6" w:space="0"/>
        <w:insideV w:val="single" w:color="FFFAE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AEF" w:themeColor="background1"/>
        <w14:textFill>
          <w14:solidFill>
            <w14:schemeClr w14:val="bg1"/>
          </w14:solidFill>
        </w14:textFill>
      </w:rPr>
      <w:tblPr/>
      <w:tcPr>
        <w:tcBorders>
          <w:top w:val="single" w:color="FFFAEF" w:themeColor="background1" w:sz="8" w:space="0"/>
          <w:left w:val="single" w:color="FFFAEF" w:themeColor="background1" w:sz="8" w:space="0"/>
          <w:bottom w:val="single" w:color="FFFAEF" w:themeColor="background1" w:sz="24" w:space="0"/>
          <w:right w:val="single" w:color="FFFAEF" w:themeColor="background1" w:sz="8" w:space="0"/>
          <w:insideH w:val="nil"/>
          <w:insideV w:val="single" w:sz="8" w:space="0"/>
        </w:tcBorders>
        <w:shd w:val="clear" w:color="auto" w:fill="F79646" w:themeFill="accent6"/>
      </w:tcPr>
    </w:tblStylePr>
    <w:tblStylePr w:type="lastRow">
      <w:rPr>
        <w:b/>
        <w:bCs/>
        <w:i w:val="0"/>
        <w:iCs w:val="0"/>
        <w:color w:val="FFFAEF" w:themeColor="background1"/>
        <w14:textFill>
          <w14:solidFill>
            <w14:schemeClr w14:val="bg1"/>
          </w14:solidFill>
        </w14:textFill>
      </w:rPr>
      <w:tblPr/>
      <w:tcPr>
        <w:tcBorders>
          <w:top w:val="single" w:color="FFFAEF" w:themeColor="background1" w:sz="24" w:space="0"/>
          <w:left w:val="single" w:color="FFFAEF" w:themeColor="background1" w:sz="8" w:space="0"/>
          <w:bottom w:val="single" w:color="FFFAEF" w:themeColor="background1" w:sz="8" w:space="0"/>
          <w:right w:val="single" w:color="FFFAEF" w:themeColor="background1" w:sz="8" w:space="0"/>
          <w:insideH w:val="nil"/>
          <w:insideV w:val="single" w:sz="8" w:space="0"/>
        </w:tcBorders>
        <w:shd w:val="clear" w:color="auto" w:fill="F79646" w:themeFill="accent6"/>
      </w:tcPr>
    </w:tblStylePr>
    <w:tblStylePr w:type="firstCol">
      <w:rPr>
        <w:b/>
        <w:bCs/>
        <w:i w:val="0"/>
        <w:iCs w:val="0"/>
        <w:color w:val="FFFAEF" w:themeColor="background1"/>
        <w14:textFill>
          <w14:solidFill>
            <w14:schemeClr w14:val="bg1"/>
          </w14:solidFill>
        </w14:textFill>
      </w:rPr>
      <w:tblPr/>
      <w:tcPr>
        <w:tcBorders>
          <w:left w:val="single" w:color="FFFAEF" w:themeColor="background1" w:sz="8" w:space="0"/>
          <w:right w:val="single" w:color="FFFAEF" w:themeColor="background1" w:sz="24" w:space="0"/>
          <w:insideH w:val="nil"/>
          <w:insideV w:val="nil"/>
        </w:tcBorders>
        <w:shd w:val="clear" w:color="auto" w:fill="F79646" w:themeFill="accent6"/>
      </w:tcPr>
    </w:tblStylePr>
    <w:tblStylePr w:type="lastCol">
      <w:rPr>
        <w:b/>
        <w:bCs/>
        <w:i w:val="0"/>
        <w:iCs w:val="0"/>
        <w:color w:val="FFFAEF" w:themeColor="background1"/>
        <w14:textFill>
          <w14:solidFill>
            <w14:schemeClr w14:val="bg1"/>
          </w14:solidFill>
        </w14:textFill>
      </w:rPr>
      <w:tblPr/>
      <w:tcPr>
        <w:tcBorders>
          <w:top w:val="nil"/>
          <w:left w:val="single" w:color="FFFAEF" w:themeColor="background1" w:sz="24" w:space="0"/>
          <w:bottom w:val="nil"/>
          <w:right w:val="nil"/>
          <w:insideH w:val="nil"/>
          <w:insideV w:val="nil"/>
        </w:tcBorders>
        <w:shd w:val="clear" w:color="auto" w:fill="F79646" w:themeFill="accent6"/>
      </w:tcPr>
    </w:tblStylePr>
    <w:tblStylePr w:type="band1Vert">
      <w:tblPr/>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nil"/>
          <w:insideV w:val="nil"/>
        </w:tcBorders>
        <w:shd w:val="clear" w:color="auto" w:fill="FBCAA2" w:themeFill="accent6" w:themeFillTint="7F"/>
      </w:tcPr>
    </w:tblStylePr>
    <w:tblStylePr w:type="band1Horz">
      <w:tblPr/>
      <w:tcPr>
        <w:tcBorders>
          <w:top w:val="single" w:color="FFFAEF" w:themeColor="background1" w:sz="8" w:space="0"/>
          <w:left w:val="single" w:color="FFFAEF" w:themeColor="background1" w:sz="8" w:space="0"/>
          <w:bottom w:val="single" w:color="FFFAEF" w:themeColor="background1" w:sz="8" w:space="0"/>
          <w:right w:val="single" w:color="FFFAE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AEF" w:themeColor="background1"/>
      <w14:textFill>
        <w14:solidFill>
          <w14:schemeClr w14:val="bg1"/>
        </w14:solidFill>
      </w14:textFill>
    </w:rPr>
    <w:tblPr>
      <w:tblCellMar>
        <w:top w:w="0" w:type="dxa"/>
        <w:left w:w="108" w:type="dxa"/>
        <w:bottom w:w="0" w:type="dxa"/>
        <w:right w:w="108" w:type="dxa"/>
      </w:tblCellMar>
    </w:tblPr>
    <w:tcPr>
      <w:shd w:val="clear" w:color="auto" w:fill="3D3D3D" w:themeFill="text1"/>
    </w:tcPr>
    <w:tblStylePr w:type="firstRow">
      <w:rPr>
        <w:b/>
        <w:bCs/>
      </w:rPr>
      <w:tblPr/>
      <w:tcPr>
        <w:tcBorders>
          <w:top w:val="nil"/>
          <w:left w:val="nil"/>
          <w:bottom w:val="single" w:color="FFFAEF" w:themeColor="background1" w:sz="18" w:space="0"/>
          <w:right w:val="nil"/>
          <w:insideH w:val="nil"/>
          <w:insideV w:val="nil"/>
        </w:tcBorders>
        <w:shd w:val="clear" w:color="auto" w:fill="3D3D3D" w:themeFill="text1"/>
      </w:tcPr>
    </w:tblStylePr>
    <w:tblStylePr w:type="lastRow">
      <w:tblPr/>
      <w:tcPr>
        <w:tcBorders>
          <w:top w:val="single" w:color="FFFAEF" w:themeColor="background1" w:sz="18" w:space="0"/>
          <w:left w:val="nil"/>
          <w:bottom w:val="nil"/>
          <w:right w:val="nil"/>
          <w:insideH w:val="nil"/>
          <w:insideV w:val="nil"/>
        </w:tcBorders>
        <w:shd w:val="clear" w:color="auto" w:fill="1E1E1E" w:themeFill="text1" w:themeFillShade="7F"/>
      </w:tcPr>
    </w:tblStylePr>
    <w:tblStylePr w:type="firstCol">
      <w:tblPr/>
      <w:tcPr>
        <w:tcBorders>
          <w:top w:val="nil"/>
          <w:left w:val="nil"/>
          <w:bottom w:val="nil"/>
          <w:right w:val="single" w:color="FFFAEF" w:themeColor="background1" w:sz="18" w:space="0"/>
          <w:insideH w:val="nil"/>
          <w:insideV w:val="nil"/>
        </w:tcBorders>
        <w:shd w:val="clear" w:color="auto" w:fill="2D2D2D" w:themeFill="text1" w:themeFillShade="BF"/>
      </w:tcPr>
    </w:tblStylePr>
    <w:tblStylePr w:type="lastCol">
      <w:tblPr/>
      <w:tcPr>
        <w:tcBorders>
          <w:top w:val="nil"/>
          <w:left w:val="single" w:color="FFFAEF" w:themeColor="background1" w:sz="18" w:space="0"/>
          <w:bottom w:val="nil"/>
          <w:right w:val="nil"/>
          <w:insideH w:val="nil"/>
          <w:insideV w:val="nil"/>
        </w:tcBorders>
        <w:shd w:val="clear" w:color="auto" w:fill="2D2D2D" w:themeFill="text1" w:themeFillShade="BF"/>
      </w:tcPr>
    </w:tblStylePr>
    <w:tblStylePr w:type="band1Vert">
      <w:tblPr/>
      <w:tcPr>
        <w:tcBorders>
          <w:top w:val="nil"/>
          <w:left w:val="nil"/>
          <w:bottom w:val="nil"/>
          <w:right w:val="nil"/>
          <w:insideH w:val="nil"/>
          <w:insideV w:val="nil"/>
        </w:tcBorders>
        <w:shd w:val="clear" w:color="auto" w:fill="2D2D2D" w:themeFill="text1" w:themeFillShade="BF"/>
      </w:tcPr>
    </w:tblStylePr>
    <w:tblStylePr w:type="band1Horz">
      <w:tblPr/>
      <w:tcPr>
        <w:tcBorders>
          <w:top w:val="nil"/>
          <w:left w:val="nil"/>
          <w:bottom w:val="nil"/>
          <w:right w:val="nil"/>
          <w:insideH w:val="nil"/>
          <w:insideV w:val="nil"/>
        </w:tcBorders>
        <w:shd w:val="clear" w:color="auto" w:fill="2D2D2D" w:themeFill="text1" w:themeFillShade="BF"/>
      </w:tcPr>
    </w:tblStylePr>
  </w:style>
  <w:style w:type="table" w:styleId="108">
    <w:name w:val="Dark List Accent 1"/>
    <w:basedOn w:val="12"/>
    <w:qFormat/>
    <w:uiPriority w:val="70"/>
    <w:pPr>
      <w:spacing w:after="0" w:line="240" w:lineRule="auto"/>
    </w:pPr>
    <w:rPr>
      <w:color w:val="FFFAE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AEF" w:themeColor="background1" w:sz="18" w:space="0"/>
          <w:right w:val="nil"/>
          <w:insideH w:val="nil"/>
          <w:insideV w:val="nil"/>
        </w:tcBorders>
        <w:shd w:val="clear" w:color="auto" w:fill="3D3D3D" w:themeFill="text1"/>
      </w:tcPr>
    </w:tblStylePr>
    <w:tblStylePr w:type="lastRow">
      <w:tblPr/>
      <w:tcPr>
        <w:tcBorders>
          <w:top w:val="single" w:color="FFFAE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AEF" w:themeColor="background1" w:sz="18" w:space="0"/>
          <w:insideH w:val="nil"/>
          <w:insideV w:val="nil"/>
        </w:tcBorders>
        <w:shd w:val="clear" w:color="auto" w:fill="366091" w:themeFill="accent1" w:themeFillShade="BF"/>
      </w:tcPr>
    </w:tblStylePr>
    <w:tblStylePr w:type="lastCol">
      <w:tblPr/>
      <w:tcPr>
        <w:tcBorders>
          <w:top w:val="nil"/>
          <w:left w:val="single" w:color="FFFAE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AE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AEF" w:themeColor="background1" w:sz="18" w:space="0"/>
          <w:right w:val="nil"/>
          <w:insideH w:val="nil"/>
          <w:insideV w:val="nil"/>
        </w:tcBorders>
        <w:shd w:val="clear" w:color="auto" w:fill="3D3D3D" w:themeFill="text1"/>
      </w:tcPr>
    </w:tblStylePr>
    <w:tblStylePr w:type="lastRow">
      <w:tblPr/>
      <w:tcPr>
        <w:tcBorders>
          <w:top w:val="single" w:color="FFFAE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AEF" w:themeColor="background1" w:sz="18" w:space="0"/>
          <w:insideH w:val="nil"/>
          <w:insideV w:val="nil"/>
        </w:tcBorders>
        <w:shd w:val="clear" w:color="auto" w:fill="943734" w:themeFill="accent2" w:themeFillShade="BF"/>
      </w:tcPr>
    </w:tblStylePr>
    <w:tblStylePr w:type="lastCol">
      <w:tblPr/>
      <w:tcPr>
        <w:tcBorders>
          <w:top w:val="nil"/>
          <w:left w:val="single" w:color="FFFAE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AE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AEF" w:themeColor="background1" w:sz="18" w:space="0"/>
          <w:right w:val="nil"/>
          <w:insideH w:val="nil"/>
          <w:insideV w:val="nil"/>
        </w:tcBorders>
        <w:shd w:val="clear" w:color="auto" w:fill="3D3D3D" w:themeFill="text1"/>
      </w:tcPr>
    </w:tblStylePr>
    <w:tblStylePr w:type="lastRow">
      <w:tblPr/>
      <w:tcPr>
        <w:tcBorders>
          <w:top w:val="single" w:color="FFFAE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AEF" w:themeColor="background1" w:sz="18" w:space="0"/>
          <w:insideH w:val="nil"/>
          <w:insideV w:val="nil"/>
        </w:tcBorders>
        <w:shd w:val="clear" w:color="auto" w:fill="76923C" w:themeFill="accent3" w:themeFillShade="BF"/>
      </w:tcPr>
    </w:tblStylePr>
    <w:tblStylePr w:type="lastCol">
      <w:tblPr/>
      <w:tcPr>
        <w:tcBorders>
          <w:top w:val="nil"/>
          <w:left w:val="single" w:color="FFFAE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AE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AEF" w:themeColor="background1" w:sz="18" w:space="0"/>
          <w:right w:val="nil"/>
          <w:insideH w:val="nil"/>
          <w:insideV w:val="nil"/>
        </w:tcBorders>
        <w:shd w:val="clear" w:color="auto" w:fill="3D3D3D" w:themeFill="text1"/>
      </w:tcPr>
    </w:tblStylePr>
    <w:tblStylePr w:type="lastRow">
      <w:tblPr/>
      <w:tcPr>
        <w:tcBorders>
          <w:top w:val="single" w:color="FFFAE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AEF" w:themeColor="background1" w:sz="18" w:space="0"/>
          <w:insideH w:val="nil"/>
          <w:insideV w:val="nil"/>
        </w:tcBorders>
        <w:shd w:val="clear" w:color="auto" w:fill="5F497A" w:themeFill="accent4" w:themeFillShade="BF"/>
      </w:tcPr>
    </w:tblStylePr>
    <w:tblStylePr w:type="lastCol">
      <w:tblPr/>
      <w:tcPr>
        <w:tcBorders>
          <w:top w:val="nil"/>
          <w:left w:val="single" w:color="FFFAE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AE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AEF" w:themeColor="background1" w:sz="18" w:space="0"/>
          <w:right w:val="nil"/>
          <w:insideH w:val="nil"/>
          <w:insideV w:val="nil"/>
        </w:tcBorders>
        <w:shd w:val="clear" w:color="auto" w:fill="3D3D3D" w:themeFill="text1"/>
      </w:tcPr>
    </w:tblStylePr>
    <w:tblStylePr w:type="lastRow">
      <w:tblPr/>
      <w:tcPr>
        <w:tcBorders>
          <w:top w:val="single" w:color="FFFAE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AEF" w:themeColor="background1" w:sz="18" w:space="0"/>
          <w:insideH w:val="nil"/>
          <w:insideV w:val="nil"/>
        </w:tcBorders>
        <w:shd w:val="clear" w:color="auto" w:fill="31849B" w:themeFill="accent5" w:themeFillShade="BF"/>
      </w:tcPr>
    </w:tblStylePr>
    <w:tblStylePr w:type="lastCol">
      <w:tblPr/>
      <w:tcPr>
        <w:tcBorders>
          <w:top w:val="nil"/>
          <w:left w:val="single" w:color="FFFAE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AE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AEF" w:themeColor="background1" w:sz="18" w:space="0"/>
          <w:right w:val="nil"/>
          <w:insideH w:val="nil"/>
          <w:insideV w:val="nil"/>
        </w:tcBorders>
        <w:shd w:val="clear" w:color="auto" w:fill="3D3D3D" w:themeFill="text1"/>
      </w:tcPr>
    </w:tblStylePr>
    <w:tblStylePr w:type="lastRow">
      <w:tblPr/>
      <w:tcPr>
        <w:tcBorders>
          <w:top w:val="single" w:color="FFFAE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AEF" w:themeColor="background1" w:sz="18" w:space="0"/>
          <w:insideH w:val="nil"/>
          <w:insideV w:val="nil"/>
        </w:tcBorders>
        <w:shd w:val="clear" w:color="auto" w:fill="E36C09" w:themeFill="accent6" w:themeFillShade="BF"/>
      </w:tcPr>
    </w:tblStylePr>
    <w:tblStylePr w:type="lastCol">
      <w:tblPr/>
      <w:tcPr>
        <w:tcBorders>
          <w:top w:val="nil"/>
          <w:left w:val="single" w:color="FFFAE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3D3D3D" w:themeColor="text1"/>
      <w14:textFill>
        <w14:solidFill>
          <w14:schemeClr w14:val="tx1"/>
        </w14:solidFill>
      </w14:textFill>
    </w:rPr>
    <w:tblPr>
      <w:tblBorders>
        <w:top w:val="single" w:color="C0504D" w:themeColor="accent2" w:sz="24" w:space="0"/>
        <w:left w:val="single" w:color="3D3D3D" w:themeColor="text1" w:sz="4" w:space="0"/>
        <w:bottom w:val="single" w:color="3D3D3D" w:themeColor="text1" w:sz="4" w:space="0"/>
        <w:right w:val="single" w:color="3D3D3D" w:themeColor="text1" w:sz="4" w:space="0"/>
        <w:insideH w:val="single" w:color="FFFAEF" w:themeColor="background1" w:sz="4" w:space="0"/>
        <w:insideV w:val="single" w:color="FFFAEF" w:themeColor="background1" w:sz="4" w:space="0"/>
      </w:tblBorders>
      <w:tblCellMar>
        <w:top w:w="0" w:type="dxa"/>
        <w:left w:w="108" w:type="dxa"/>
        <w:bottom w:w="0" w:type="dxa"/>
        <w:right w:w="108" w:type="dxa"/>
      </w:tblCellMar>
    </w:tblPr>
    <w:tcPr>
      <w:shd w:val="clear" w:color="auto" w:fill="EBEBEB"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AEF" w:themeFill="background1"/>
      </w:tcPr>
    </w:tblStylePr>
    <w:tblStylePr w:type="lastRow">
      <w:rPr>
        <w:b/>
        <w:bCs/>
        <w:color w:val="FFFAEF" w:themeColor="background1"/>
        <w14:textFill>
          <w14:solidFill>
            <w14:schemeClr w14:val="bg1"/>
          </w14:solidFill>
        </w14:textFill>
      </w:rPr>
      <w:tblPr/>
      <w:tcPr>
        <w:tcBorders>
          <w:top w:val="single" w:color="FFFAEF" w:themeColor="background1" w:sz="6" w:space="0"/>
        </w:tcBorders>
        <w:shd w:val="clear" w:color="auto" w:fill="242424" w:themeFill="text1" w:themeFillShade="99"/>
      </w:tcPr>
    </w:tblStylePr>
    <w:tblStylePr w:type="firstCol">
      <w:rPr>
        <w:color w:val="FFFAEF" w:themeColor="background1"/>
        <w14:textFill>
          <w14:solidFill>
            <w14:schemeClr w14:val="bg1"/>
          </w14:solidFill>
        </w14:textFill>
      </w:rPr>
      <w:tblPr/>
      <w:tcPr>
        <w:tcBorders>
          <w:top w:val="nil"/>
          <w:left w:val="nil"/>
          <w:bottom w:val="nil"/>
          <w:right w:val="nil"/>
          <w:insideH w:val="single" w:sz="4" w:space="0"/>
          <w:insideV w:val="nil"/>
        </w:tcBorders>
        <w:shd w:val="clear" w:color="auto" w:fill="242424" w:themeFill="text1" w:themeFillShade="99"/>
      </w:tcPr>
    </w:tblStylePr>
    <w:tblStylePr w:type="lastCol">
      <w:rPr>
        <w:color w:val="FFFAEF" w:themeColor="background1"/>
        <w14:textFill>
          <w14:solidFill>
            <w14:schemeClr w14:val="bg1"/>
          </w14:solidFill>
        </w14:textFill>
      </w:rPr>
      <w:tblPr/>
      <w:tcPr>
        <w:tcBorders>
          <w:top w:val="nil"/>
          <w:left w:val="nil"/>
          <w:bottom w:val="nil"/>
          <w:right w:val="nil"/>
          <w:insideH w:val="nil"/>
          <w:insideV w:val="nil"/>
        </w:tcBorders>
        <w:shd w:val="clear" w:color="auto" w:fill="2D2D2D" w:themeFill="text1" w:themeFillShade="BF"/>
      </w:tcPr>
    </w:tblStylePr>
    <w:tblStylePr w:type="band1Vert">
      <w:tblPr/>
      <w:tcPr>
        <w:shd w:val="clear" w:color="auto" w:fill="B1B1B1" w:themeFill="text1" w:themeFillTint="66"/>
      </w:tcPr>
    </w:tblStylePr>
    <w:tblStylePr w:type="band1Horz">
      <w:tblPr/>
      <w:tcPr>
        <w:shd w:val="clear" w:color="auto" w:fill="9E9E9E" w:themeFill="text1" w:themeFillTint="7F"/>
      </w:tcPr>
    </w:tblStylePr>
    <w:tblStylePr w:type="neCell">
      <w:rPr>
        <w:color w:val="3D3D3D" w:themeColor="text1"/>
        <w14:textFill>
          <w14:solidFill>
            <w14:schemeClr w14:val="tx1"/>
          </w14:solidFill>
        </w14:textFill>
      </w:rPr>
    </w:tblStylePr>
    <w:tblStylePr w:type="nwCell">
      <w:rPr>
        <w:color w:val="3D3D3D"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3D3D3D"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AEF" w:themeColor="background1" w:sz="4" w:space="0"/>
        <w:insideV w:val="single" w:color="FFFAE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AEF" w:themeFill="background1"/>
      </w:tcPr>
    </w:tblStylePr>
    <w:tblStylePr w:type="lastRow">
      <w:rPr>
        <w:b/>
        <w:bCs/>
        <w:color w:val="FFFAEF" w:themeColor="background1"/>
        <w14:textFill>
          <w14:solidFill>
            <w14:schemeClr w14:val="bg1"/>
          </w14:solidFill>
        </w14:textFill>
      </w:rPr>
      <w:tblPr/>
      <w:tcPr>
        <w:tcBorders>
          <w:top w:val="single" w:color="FFFAEF" w:themeColor="background1" w:sz="6" w:space="0"/>
        </w:tcBorders>
        <w:shd w:val="clear" w:color="auto" w:fill="2B4D74" w:themeFill="accent1" w:themeFillShade="99"/>
      </w:tcPr>
    </w:tblStylePr>
    <w:tblStylePr w:type="firstCol">
      <w:rPr>
        <w:color w:val="FFFAE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AE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3D3D3D" w:themeColor="text1"/>
        <w14:textFill>
          <w14:solidFill>
            <w14:schemeClr w14:val="tx1"/>
          </w14:solidFill>
        </w14:textFill>
      </w:rPr>
    </w:tblStylePr>
    <w:tblStylePr w:type="nwCell">
      <w:rPr>
        <w:color w:val="3D3D3D"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3D3D3D"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AEF" w:themeColor="background1" w:sz="4" w:space="0"/>
        <w:insideV w:val="single" w:color="FFFAE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AEF" w:themeFill="background1"/>
      </w:tcPr>
    </w:tblStylePr>
    <w:tblStylePr w:type="lastRow">
      <w:rPr>
        <w:b/>
        <w:bCs/>
        <w:color w:val="FFFAEF" w:themeColor="background1"/>
        <w14:textFill>
          <w14:solidFill>
            <w14:schemeClr w14:val="bg1"/>
          </w14:solidFill>
        </w14:textFill>
      </w:rPr>
      <w:tblPr/>
      <w:tcPr>
        <w:tcBorders>
          <w:top w:val="single" w:color="FFFAEF" w:themeColor="background1" w:sz="6" w:space="0"/>
        </w:tcBorders>
        <w:shd w:val="clear" w:color="auto" w:fill="772C2A" w:themeFill="accent2" w:themeFillShade="99"/>
      </w:tcPr>
    </w:tblStylePr>
    <w:tblStylePr w:type="firstCol">
      <w:rPr>
        <w:color w:val="FFFAE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AE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3D3D3D" w:themeColor="text1"/>
        <w14:textFill>
          <w14:solidFill>
            <w14:schemeClr w14:val="tx1"/>
          </w14:solidFill>
        </w14:textFill>
      </w:rPr>
    </w:tblStylePr>
    <w:tblStylePr w:type="nwCell">
      <w:rPr>
        <w:color w:val="3D3D3D"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3D3D3D"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AEF" w:themeColor="background1" w:sz="4" w:space="0"/>
        <w:insideV w:val="single" w:color="FFFAE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AEF" w:themeFill="background1"/>
      </w:tcPr>
    </w:tblStylePr>
    <w:tblStylePr w:type="lastRow">
      <w:rPr>
        <w:b/>
        <w:bCs/>
        <w:color w:val="FFFAEF" w:themeColor="background1"/>
        <w14:textFill>
          <w14:solidFill>
            <w14:schemeClr w14:val="bg1"/>
          </w14:solidFill>
        </w14:textFill>
      </w:rPr>
      <w:tblPr/>
      <w:tcPr>
        <w:tcBorders>
          <w:top w:val="single" w:color="FFFAEF" w:themeColor="background1" w:sz="6" w:space="0"/>
        </w:tcBorders>
        <w:shd w:val="clear" w:color="auto" w:fill="5E7530" w:themeFill="accent3" w:themeFillShade="99"/>
      </w:tcPr>
    </w:tblStylePr>
    <w:tblStylePr w:type="firstCol">
      <w:rPr>
        <w:color w:val="FFFAE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AE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3D3D3D"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AEF" w:themeColor="background1" w:sz="4" w:space="0"/>
        <w:insideV w:val="single" w:color="FFFAE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AEF" w:themeFill="background1"/>
      </w:tcPr>
    </w:tblStylePr>
    <w:tblStylePr w:type="lastRow">
      <w:rPr>
        <w:b/>
        <w:bCs/>
        <w:color w:val="FFFAEF" w:themeColor="background1"/>
        <w14:textFill>
          <w14:solidFill>
            <w14:schemeClr w14:val="bg1"/>
          </w14:solidFill>
        </w14:textFill>
      </w:rPr>
      <w:tblPr/>
      <w:tcPr>
        <w:tcBorders>
          <w:top w:val="single" w:color="FFFAEF" w:themeColor="background1" w:sz="6" w:space="0"/>
        </w:tcBorders>
        <w:shd w:val="clear" w:color="auto" w:fill="4C3A62" w:themeFill="accent4" w:themeFillShade="99"/>
      </w:tcPr>
    </w:tblStylePr>
    <w:tblStylePr w:type="firstCol">
      <w:rPr>
        <w:color w:val="FFFAE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AE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3D3D3D" w:themeColor="text1"/>
        <w14:textFill>
          <w14:solidFill>
            <w14:schemeClr w14:val="tx1"/>
          </w14:solidFill>
        </w14:textFill>
      </w:rPr>
    </w:tblStylePr>
    <w:tblStylePr w:type="nwCell">
      <w:rPr>
        <w:color w:val="3D3D3D"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3D3D3D"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AEF" w:themeColor="background1" w:sz="4" w:space="0"/>
        <w:insideV w:val="single" w:color="FFFAE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AEF" w:themeFill="background1"/>
      </w:tcPr>
    </w:tblStylePr>
    <w:tblStylePr w:type="lastRow">
      <w:rPr>
        <w:b/>
        <w:bCs/>
        <w:color w:val="FFFAEF" w:themeColor="background1"/>
        <w14:textFill>
          <w14:solidFill>
            <w14:schemeClr w14:val="bg1"/>
          </w14:solidFill>
        </w14:textFill>
      </w:rPr>
      <w:tblPr/>
      <w:tcPr>
        <w:tcBorders>
          <w:top w:val="single" w:color="FFFAEF" w:themeColor="background1" w:sz="6" w:space="0"/>
        </w:tcBorders>
        <w:shd w:val="clear" w:color="auto" w:fill="276A7C" w:themeFill="accent5" w:themeFillShade="99"/>
      </w:tcPr>
    </w:tblStylePr>
    <w:tblStylePr w:type="firstCol">
      <w:rPr>
        <w:color w:val="FFFAE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AE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3D3D3D" w:themeColor="text1"/>
        <w14:textFill>
          <w14:solidFill>
            <w14:schemeClr w14:val="tx1"/>
          </w14:solidFill>
        </w14:textFill>
      </w:rPr>
    </w:tblStylePr>
    <w:tblStylePr w:type="nwCell">
      <w:rPr>
        <w:color w:val="3D3D3D"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3D3D3D"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AEF" w:themeColor="background1" w:sz="4" w:space="0"/>
        <w:insideV w:val="single" w:color="FFFAE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AEF" w:themeFill="background1"/>
      </w:tcPr>
    </w:tblStylePr>
    <w:tblStylePr w:type="lastRow">
      <w:rPr>
        <w:b/>
        <w:bCs/>
        <w:color w:val="FFFAEF" w:themeColor="background1"/>
        <w14:textFill>
          <w14:solidFill>
            <w14:schemeClr w14:val="bg1"/>
          </w14:solidFill>
        </w14:textFill>
      </w:rPr>
      <w:tblPr/>
      <w:tcPr>
        <w:tcBorders>
          <w:top w:val="single" w:color="FFFAEF" w:themeColor="background1" w:sz="6" w:space="0"/>
        </w:tcBorders>
        <w:shd w:val="clear" w:color="auto" w:fill="B65607" w:themeFill="accent6" w:themeFillShade="99"/>
      </w:tcPr>
    </w:tblStylePr>
    <w:tblStylePr w:type="firstCol">
      <w:rPr>
        <w:color w:val="FFFAE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AE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3D3D3D" w:themeColor="text1"/>
        <w14:textFill>
          <w14:solidFill>
            <w14:schemeClr w14:val="tx1"/>
          </w14:solidFill>
        </w14:textFill>
      </w:rPr>
    </w:tblStylePr>
    <w:tblStylePr w:type="nwCell">
      <w:rPr>
        <w:color w:val="3D3D3D" w:themeColor="text1"/>
        <w14:textFill>
          <w14:solidFill>
            <w14:schemeClr w14:val="tx1"/>
          </w14:solidFill>
        </w14:textFill>
      </w:rPr>
    </w:tblStylePr>
  </w:style>
  <w:style w:type="table" w:styleId="121">
    <w:name w:val="Colorful List"/>
    <w:basedOn w:val="12"/>
    <w:qFormat/>
    <w:uiPriority w:val="72"/>
    <w:pPr>
      <w:spacing w:after="0" w:line="240" w:lineRule="auto"/>
    </w:pPr>
    <w:rPr>
      <w:color w:val="3D3D3D" w:themeColor="text1"/>
      <w14:textFill>
        <w14:solidFill>
          <w14:schemeClr w14:val="tx1"/>
        </w14:solidFill>
      </w14:textFill>
    </w:rPr>
    <w:tblPr>
      <w:tblCellMar>
        <w:top w:w="0" w:type="dxa"/>
        <w:left w:w="108" w:type="dxa"/>
        <w:bottom w:w="0" w:type="dxa"/>
        <w:right w:w="108" w:type="dxa"/>
      </w:tblCellMar>
    </w:tblPr>
    <w:tcPr>
      <w:shd w:val="clear" w:color="auto" w:fill="EBEBEB" w:themeFill="text1" w:themeFillTint="19"/>
    </w:tcPr>
    <w:tblStylePr w:type="firstRow">
      <w:rPr>
        <w:b/>
        <w:bCs/>
        <w:color w:val="FFFAEF" w:themeColor="background1"/>
        <w14:textFill>
          <w14:solidFill>
            <w14:schemeClr w14:val="bg1"/>
          </w14:solidFill>
        </w14:textFill>
      </w:rPr>
      <w:tblPr/>
      <w:tcPr>
        <w:tcBorders>
          <w:bottom w:val="single" w:color="FFFAE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3D3D3D" w:themeColor="text1" w:sz="12" w:space="0"/>
        </w:tcBorders>
        <w:shd w:val="clear" w:color="auto" w:fill="FFFAE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CFCF" w:themeFill="text1" w:themeFillTint="3F"/>
      </w:tcPr>
    </w:tblStylePr>
    <w:tblStylePr w:type="band1Horz">
      <w:tblPr/>
      <w:tcPr>
        <w:shd w:val="clear" w:color="auto" w:fill="D8D8D8" w:themeFill="text1" w:themeFillTint="33"/>
      </w:tcPr>
    </w:tblStylePr>
  </w:style>
  <w:style w:type="table" w:styleId="122">
    <w:name w:val="Colorful List Accent 1"/>
    <w:basedOn w:val="12"/>
    <w:qFormat/>
    <w:uiPriority w:val="72"/>
    <w:pPr>
      <w:spacing w:after="0" w:line="240" w:lineRule="auto"/>
    </w:pPr>
    <w:rPr>
      <w:color w:val="3D3D3D"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AEF" w:themeColor="background1"/>
        <w14:textFill>
          <w14:solidFill>
            <w14:schemeClr w14:val="bg1"/>
          </w14:solidFill>
        </w14:textFill>
      </w:rPr>
      <w:tblPr/>
      <w:tcPr>
        <w:tcBorders>
          <w:bottom w:val="single" w:color="FFFAE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3D3D3D" w:themeColor="text1" w:sz="12" w:space="0"/>
        </w:tcBorders>
        <w:shd w:val="clear" w:color="auto" w:fill="FFFAE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3D3D3D"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AEF" w:themeColor="background1"/>
        <w14:textFill>
          <w14:solidFill>
            <w14:schemeClr w14:val="bg1"/>
          </w14:solidFill>
        </w14:textFill>
      </w:rPr>
      <w:tblPr/>
      <w:tcPr>
        <w:tcBorders>
          <w:bottom w:val="single" w:color="FFFAE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3D3D3D" w:themeColor="text1" w:sz="12" w:space="0"/>
        </w:tcBorders>
        <w:shd w:val="clear" w:color="auto" w:fill="FFFAE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3D3D3D"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AEF" w:themeColor="background1"/>
        <w14:textFill>
          <w14:solidFill>
            <w14:schemeClr w14:val="bg1"/>
          </w14:solidFill>
        </w14:textFill>
      </w:rPr>
      <w:tblPr/>
      <w:tcPr>
        <w:tcBorders>
          <w:bottom w:val="single" w:color="FFFAE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3D3D3D" w:themeColor="text1" w:sz="12" w:space="0"/>
        </w:tcBorders>
        <w:shd w:val="clear" w:color="auto" w:fill="FFFAE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3D3D3D"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AEF" w:themeColor="background1"/>
        <w14:textFill>
          <w14:solidFill>
            <w14:schemeClr w14:val="bg1"/>
          </w14:solidFill>
        </w14:textFill>
      </w:rPr>
      <w:tblPr/>
      <w:tcPr>
        <w:tcBorders>
          <w:bottom w:val="single" w:color="FFFAE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3D3D3D" w:themeColor="text1" w:sz="12" w:space="0"/>
        </w:tcBorders>
        <w:shd w:val="clear" w:color="auto" w:fill="FFFAE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3D3D3D"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AEF" w:themeColor="background1"/>
        <w14:textFill>
          <w14:solidFill>
            <w14:schemeClr w14:val="bg1"/>
          </w14:solidFill>
        </w14:textFill>
      </w:rPr>
      <w:tblPr/>
      <w:tcPr>
        <w:tcBorders>
          <w:bottom w:val="single" w:color="FFFAE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3D3D3D" w:themeColor="text1" w:sz="12" w:space="0"/>
        </w:tcBorders>
        <w:shd w:val="clear" w:color="auto" w:fill="FFFAE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3D3D3D"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AEF" w:themeColor="background1"/>
        <w14:textFill>
          <w14:solidFill>
            <w14:schemeClr w14:val="bg1"/>
          </w14:solidFill>
        </w14:textFill>
      </w:rPr>
      <w:tblPr/>
      <w:tcPr>
        <w:tcBorders>
          <w:bottom w:val="single" w:color="FFFAE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3D3D3D" w:themeColor="text1" w:sz="12" w:space="0"/>
        </w:tcBorders>
        <w:shd w:val="clear" w:color="auto" w:fill="FFFAE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3D3D3D" w:themeColor="text1"/>
      <w14:textFill>
        <w14:solidFill>
          <w14:schemeClr w14:val="tx1"/>
        </w14:solidFill>
      </w14:textFill>
    </w:rPr>
    <w:tblPr>
      <w:tblBorders>
        <w:insideH w:val="single" w:color="FFFAEF" w:themeColor="background1" w:sz="4" w:space="0"/>
      </w:tblBorders>
      <w:tblCellMar>
        <w:top w:w="0" w:type="dxa"/>
        <w:left w:w="108" w:type="dxa"/>
        <w:bottom w:w="0" w:type="dxa"/>
        <w:right w:w="108" w:type="dxa"/>
      </w:tblCellMar>
    </w:tblPr>
    <w:tcPr>
      <w:shd w:val="clear" w:color="auto" w:fill="D8D8D8" w:themeFill="text1" w:themeFillTint="33"/>
    </w:tcPr>
    <w:tblStylePr w:type="firstRow">
      <w:rPr>
        <w:b/>
        <w:bCs/>
      </w:rPr>
      <w:tblPr/>
      <w:tcPr>
        <w:shd w:val="clear" w:color="auto" w:fill="B1B1B1" w:themeFill="text1" w:themeFillTint="66"/>
      </w:tcPr>
    </w:tblStylePr>
    <w:tblStylePr w:type="lastRow">
      <w:rPr>
        <w:b/>
        <w:bCs/>
        <w:color w:val="3D3D3D" w:themeColor="text1"/>
        <w14:textFill>
          <w14:solidFill>
            <w14:schemeClr w14:val="tx1"/>
          </w14:solidFill>
        </w14:textFill>
      </w:rPr>
      <w:tblPr/>
      <w:tcPr>
        <w:shd w:val="clear" w:color="auto" w:fill="B1B1B1" w:themeFill="text1" w:themeFillTint="66"/>
      </w:tcPr>
    </w:tblStylePr>
    <w:tblStylePr w:type="firstCol">
      <w:rPr>
        <w:color w:val="FFFAEF" w:themeColor="background1"/>
        <w14:textFill>
          <w14:solidFill>
            <w14:schemeClr w14:val="bg1"/>
          </w14:solidFill>
        </w14:textFill>
      </w:rPr>
      <w:tblPr/>
      <w:tcPr>
        <w:shd w:val="clear" w:color="auto" w:fill="2D2D2D" w:themeFill="text1" w:themeFillShade="BF"/>
      </w:tcPr>
    </w:tblStylePr>
    <w:tblStylePr w:type="lastCol">
      <w:rPr>
        <w:color w:val="FFFAEF" w:themeColor="background1"/>
        <w14:textFill>
          <w14:solidFill>
            <w14:schemeClr w14:val="bg1"/>
          </w14:solidFill>
        </w14:textFill>
      </w:rPr>
      <w:tblPr/>
      <w:tcPr>
        <w:shd w:val="clear" w:color="auto" w:fill="2D2D2D" w:themeFill="text1" w:themeFillShade="BF"/>
      </w:tcPr>
    </w:tblStylePr>
    <w:tblStylePr w:type="band1Vert">
      <w:tblPr/>
      <w:tcPr>
        <w:shd w:val="clear" w:color="auto" w:fill="9E9E9E" w:themeFill="text1" w:themeFillTint="7F"/>
      </w:tcPr>
    </w:tblStylePr>
    <w:tblStylePr w:type="band1Horz">
      <w:tblPr/>
      <w:tcPr>
        <w:shd w:val="clear" w:color="auto" w:fill="9E9E9E" w:themeFill="text1" w:themeFillTint="7F"/>
      </w:tcPr>
    </w:tblStylePr>
  </w:style>
  <w:style w:type="table" w:styleId="129">
    <w:name w:val="Colorful Grid Accent 1"/>
    <w:basedOn w:val="12"/>
    <w:qFormat/>
    <w:uiPriority w:val="73"/>
    <w:pPr>
      <w:spacing w:after="0" w:line="240" w:lineRule="auto"/>
    </w:pPr>
    <w:rPr>
      <w:color w:val="3D3D3D" w:themeColor="text1"/>
      <w14:textFill>
        <w14:solidFill>
          <w14:schemeClr w14:val="tx1"/>
        </w14:solidFill>
      </w14:textFill>
    </w:rPr>
    <w:tblPr>
      <w:tblBorders>
        <w:insideH w:val="single" w:color="FFFAE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3D3D3D" w:themeColor="text1"/>
        <w14:textFill>
          <w14:solidFill>
            <w14:schemeClr w14:val="tx1"/>
          </w14:solidFill>
        </w14:textFill>
      </w:rPr>
      <w:tblPr/>
      <w:tcPr>
        <w:shd w:val="clear" w:color="auto" w:fill="B8CCE4" w:themeFill="accent1" w:themeFillTint="66"/>
      </w:tcPr>
    </w:tblStylePr>
    <w:tblStylePr w:type="firstCol">
      <w:rPr>
        <w:color w:val="FFFAEF" w:themeColor="background1"/>
        <w14:textFill>
          <w14:solidFill>
            <w14:schemeClr w14:val="bg1"/>
          </w14:solidFill>
        </w14:textFill>
      </w:rPr>
      <w:tblPr/>
      <w:tcPr>
        <w:shd w:val="clear" w:color="auto" w:fill="366091" w:themeFill="accent1" w:themeFillShade="BF"/>
      </w:tcPr>
    </w:tblStylePr>
    <w:tblStylePr w:type="lastCol">
      <w:rPr>
        <w:color w:val="FFFAE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3D3D3D" w:themeColor="text1"/>
      <w14:textFill>
        <w14:solidFill>
          <w14:schemeClr w14:val="tx1"/>
        </w14:solidFill>
      </w14:textFill>
    </w:rPr>
    <w:tblPr>
      <w:tblBorders>
        <w:insideH w:val="single" w:color="FFFAE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3D3D3D" w:themeColor="text1"/>
        <w14:textFill>
          <w14:solidFill>
            <w14:schemeClr w14:val="tx1"/>
          </w14:solidFill>
        </w14:textFill>
      </w:rPr>
      <w:tblPr/>
      <w:tcPr>
        <w:shd w:val="clear" w:color="auto" w:fill="E5B8B7" w:themeFill="accent2" w:themeFillTint="66"/>
      </w:tcPr>
    </w:tblStylePr>
    <w:tblStylePr w:type="firstCol">
      <w:rPr>
        <w:color w:val="FFFAEF" w:themeColor="background1"/>
        <w14:textFill>
          <w14:solidFill>
            <w14:schemeClr w14:val="bg1"/>
          </w14:solidFill>
        </w14:textFill>
      </w:rPr>
      <w:tblPr/>
      <w:tcPr>
        <w:shd w:val="clear" w:color="auto" w:fill="943734" w:themeFill="accent2" w:themeFillShade="BF"/>
      </w:tcPr>
    </w:tblStylePr>
    <w:tblStylePr w:type="lastCol">
      <w:rPr>
        <w:color w:val="FFFAE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3D3D3D" w:themeColor="text1"/>
      <w14:textFill>
        <w14:solidFill>
          <w14:schemeClr w14:val="tx1"/>
        </w14:solidFill>
      </w14:textFill>
    </w:rPr>
    <w:tblPr>
      <w:tblBorders>
        <w:insideH w:val="single" w:color="FFFAE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3D3D3D" w:themeColor="text1"/>
        <w14:textFill>
          <w14:solidFill>
            <w14:schemeClr w14:val="tx1"/>
          </w14:solidFill>
        </w14:textFill>
      </w:rPr>
      <w:tblPr/>
      <w:tcPr>
        <w:shd w:val="clear" w:color="auto" w:fill="D6E3BC" w:themeFill="accent3" w:themeFillTint="66"/>
      </w:tcPr>
    </w:tblStylePr>
    <w:tblStylePr w:type="firstCol">
      <w:rPr>
        <w:color w:val="FFFAEF" w:themeColor="background1"/>
        <w14:textFill>
          <w14:solidFill>
            <w14:schemeClr w14:val="bg1"/>
          </w14:solidFill>
        </w14:textFill>
      </w:rPr>
      <w:tblPr/>
      <w:tcPr>
        <w:shd w:val="clear" w:color="auto" w:fill="76923C" w:themeFill="accent3" w:themeFillShade="BF"/>
      </w:tcPr>
    </w:tblStylePr>
    <w:tblStylePr w:type="lastCol">
      <w:rPr>
        <w:color w:val="FFFAE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3D3D3D" w:themeColor="text1"/>
      <w14:textFill>
        <w14:solidFill>
          <w14:schemeClr w14:val="tx1"/>
        </w14:solidFill>
      </w14:textFill>
    </w:rPr>
    <w:tblPr>
      <w:tblBorders>
        <w:insideH w:val="single" w:color="FFFAE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3D3D3D" w:themeColor="text1"/>
        <w14:textFill>
          <w14:solidFill>
            <w14:schemeClr w14:val="tx1"/>
          </w14:solidFill>
        </w14:textFill>
      </w:rPr>
      <w:tblPr/>
      <w:tcPr>
        <w:shd w:val="clear" w:color="auto" w:fill="CCC0D9" w:themeFill="accent4" w:themeFillTint="66"/>
      </w:tcPr>
    </w:tblStylePr>
    <w:tblStylePr w:type="firstCol">
      <w:rPr>
        <w:color w:val="FFFAEF" w:themeColor="background1"/>
        <w14:textFill>
          <w14:solidFill>
            <w14:schemeClr w14:val="bg1"/>
          </w14:solidFill>
        </w14:textFill>
      </w:rPr>
      <w:tblPr/>
      <w:tcPr>
        <w:shd w:val="clear" w:color="auto" w:fill="5F497A" w:themeFill="accent4" w:themeFillShade="BF"/>
      </w:tcPr>
    </w:tblStylePr>
    <w:tblStylePr w:type="lastCol">
      <w:rPr>
        <w:color w:val="FFFAE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3D3D3D" w:themeColor="text1"/>
      <w14:textFill>
        <w14:solidFill>
          <w14:schemeClr w14:val="tx1"/>
        </w14:solidFill>
      </w14:textFill>
    </w:rPr>
    <w:tblPr>
      <w:tblBorders>
        <w:insideH w:val="single" w:color="FFFAE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3D3D3D" w:themeColor="text1"/>
        <w14:textFill>
          <w14:solidFill>
            <w14:schemeClr w14:val="tx1"/>
          </w14:solidFill>
        </w14:textFill>
      </w:rPr>
      <w:tblPr/>
      <w:tcPr>
        <w:shd w:val="clear" w:color="auto" w:fill="B6DDE8" w:themeFill="accent5" w:themeFillTint="66"/>
      </w:tcPr>
    </w:tblStylePr>
    <w:tblStylePr w:type="firstCol">
      <w:rPr>
        <w:color w:val="FFFAEF" w:themeColor="background1"/>
        <w14:textFill>
          <w14:solidFill>
            <w14:schemeClr w14:val="bg1"/>
          </w14:solidFill>
        </w14:textFill>
      </w:rPr>
      <w:tblPr/>
      <w:tcPr>
        <w:shd w:val="clear" w:color="auto" w:fill="31849B" w:themeFill="accent5" w:themeFillShade="BF"/>
      </w:tcPr>
    </w:tblStylePr>
    <w:tblStylePr w:type="lastCol">
      <w:rPr>
        <w:color w:val="FFFAE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3D3D3D" w:themeColor="text1"/>
      <w14:textFill>
        <w14:solidFill>
          <w14:schemeClr w14:val="tx1"/>
        </w14:solidFill>
      </w14:textFill>
    </w:rPr>
    <w:tblPr>
      <w:tblBorders>
        <w:insideH w:val="single" w:color="FFFAE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3D3D3D" w:themeColor="text1"/>
        <w14:textFill>
          <w14:solidFill>
            <w14:schemeClr w14:val="tx1"/>
          </w14:solidFill>
        </w14:textFill>
      </w:rPr>
      <w:tblPr/>
      <w:tcPr>
        <w:shd w:val="clear" w:color="auto" w:fill="FBD4B4" w:themeFill="accent6" w:themeFillTint="66"/>
      </w:tcPr>
    </w:tblStylePr>
    <w:tblStylePr w:type="firstCol">
      <w:rPr>
        <w:color w:val="FFFAEF" w:themeColor="background1"/>
        <w14:textFill>
          <w14:solidFill>
            <w14:schemeClr w14:val="bg1"/>
          </w14:solidFill>
        </w14:textFill>
      </w:rPr>
      <w:tblPr/>
      <w:tcPr>
        <w:shd w:val="clear" w:color="auto" w:fill="E36C09" w:themeFill="accent6" w:themeFillShade="BF"/>
      </w:tcPr>
    </w:tblStylePr>
    <w:tblStylePr w:type="lastCol">
      <w:rPr>
        <w:color w:val="FFFAE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3D3D3D" w:themeColor="text1"/>
      <w14:textFill>
        <w14:solidFill>
          <w14:schemeClr w14:val="tx1"/>
        </w14:solidFill>
      </w14:textFill>
    </w:rPr>
  </w:style>
  <w:style w:type="character" w:customStyle="1" w:styleId="149">
    <w:name w:val="Quote Char"/>
    <w:basedOn w:val="11"/>
    <w:link w:val="148"/>
    <w:qFormat/>
    <w:uiPriority w:val="29"/>
    <w:rPr>
      <w:i/>
      <w:iCs/>
      <w:color w:val="3D3D3D"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6E6E6E"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6E6E6E"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9E9E9E"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3D3D3D"/>
      </a:dk1>
      <a:lt1>
        <a:sysClr val="window" lastClr="FFFAE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336</Words>
  <Characters>2205</Characters>
  <Lines>0</Lines>
  <Paragraphs>0</Paragraphs>
  <TotalTime>0</TotalTime>
  <ScaleCrop>false</ScaleCrop>
  <LinksUpToDate>false</LinksUpToDate>
  <CharactersWithSpaces>2432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cp:lastModifiedBy>
  <dcterms:modified xsi:type="dcterms:W3CDTF">2026-10-01T09:33:06Z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6CC3482B729540BFBB46ED3867FDAAAA_13</vt:lpwstr>
  </property>
</Properties>
</file>