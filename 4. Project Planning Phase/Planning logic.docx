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19F2D">
      <w:pPr>
        <w:jc w:val="center"/>
      </w:pPr>
      <w:r>
        <w:rPr>
          <w:b/>
          <w:sz w:val="30"/>
        </w:rPr>
        <w:t>Project Design Phase</w:t>
      </w:r>
    </w:p>
    <w:p w14:paraId="239B57CC">
      <w:pPr>
        <w:jc w:val="center"/>
      </w:pPr>
      <w:r>
        <w:rPr>
          <w:b/>
          <w:sz w:val="28"/>
        </w:rPr>
        <w:t>Planning Logic</w:t>
      </w:r>
    </w:p>
    <w:p w14:paraId="10F0C3BC">
      <w:pPr>
        <w:rPr>
          <w:b/>
          <w:sz w:val="26"/>
        </w:rPr>
      </w:pPr>
    </w:p>
    <w:p w14:paraId="5F85BE99">
      <w:bookmarkStart w:id="0" w:name="_GoBack"/>
      <w:bookmarkEnd w:id="0"/>
      <w:r>
        <w:rPr>
          <w:b/>
          <w:sz w:val="26"/>
        </w:rPr>
        <w:t>Planning Logic</w:t>
      </w:r>
    </w:p>
    <w:p w14:paraId="338CC16B">
      <w:pPr>
        <w:spacing w:after="60"/>
      </w:pPr>
      <w:r>
        <w:rPr>
          <w:b/>
        </w:rPr>
        <w:t xml:space="preserve">A Sprint </w:t>
      </w:r>
      <w:r>
        <w:t>A fixed period or duration in which a team works to complete a set of tasks.</w:t>
      </w:r>
    </w:p>
    <w:p w14:paraId="427E9DAD">
      <w:pPr>
        <w:spacing w:after="60"/>
      </w:pPr>
      <w:r>
        <w:rPr>
          <w:b/>
        </w:rPr>
        <w:t xml:space="preserve">An Epic </w:t>
      </w:r>
      <w:r>
        <w:t>A big task or project that is too large to complete in one sprint. It is broken down into smaller tasks (stories) that can be completed over multiple sprints.</w:t>
      </w:r>
    </w:p>
    <w:p w14:paraId="275B5E14">
      <w:pPr>
        <w:spacing w:after="60"/>
      </w:pPr>
      <w:r>
        <w:rPr>
          <w:b/>
        </w:rPr>
        <w:t xml:space="preserve">A Story </w:t>
      </w:r>
      <w:r>
        <w:t>A small task. It is part of an Epic.</w:t>
      </w:r>
    </w:p>
    <w:p w14:paraId="6A26614E">
      <w:pPr>
        <w:spacing w:after="60"/>
      </w:pPr>
      <w:r>
        <w:rPr>
          <w:b/>
        </w:rPr>
        <w:t xml:space="preserve">A Story Point </w:t>
      </w:r>
      <w:r>
        <w:t>A number that represents how much effort a story takes to complete, usually using the Fibonacci series.</w:t>
      </w:r>
    </w:p>
    <w:p w14:paraId="2121F93C">
      <w:r>
        <w:rPr>
          <w:b/>
        </w:rPr>
        <w:t xml:space="preserve">Story Point Scale: </w:t>
      </w:r>
      <w:r>
        <w:t>1 – Very Easy task    |    2 – Normal task    |    3 – Moderate task    |    5 – Difficult task</w:t>
      </w:r>
    </w:p>
    <w:p w14:paraId="383BA9E8">
      <w:pPr>
        <w:spacing w:before="200"/>
      </w:pPr>
      <w:r>
        <w:rPr>
          <w:b/>
          <w:sz w:val="26"/>
        </w:rPr>
        <w:t>Sprint 1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7C91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AA56128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6C1C65A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User Story / Task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1794863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Story Point</w:t>
            </w:r>
          </w:p>
        </w:tc>
      </w:tr>
      <w:tr w14:paraId="2CA57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3A74F05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Epic 1 – Requirement &amp; Ticket Analysis</w:t>
            </w:r>
          </w:p>
        </w:tc>
        <w:tc>
          <w:tcPr>
            <w:tcW w:w="3408" w:type="dxa"/>
            <w:vAlign w:val="center"/>
          </w:tcPr>
          <w:p w14:paraId="5E7C582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Understanding ticket classification requirements</w:t>
            </w:r>
          </w:p>
        </w:tc>
        <w:tc>
          <w:tcPr>
            <w:tcW w:w="3408" w:type="dxa"/>
            <w:vAlign w:val="center"/>
          </w:tcPr>
          <w:p w14:paraId="0464097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 w14:paraId="6C1FB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570842B">
            <w:pPr>
              <w:spacing w:after="0" w:line="240" w:lineRule="auto"/>
              <w:jc w:val="center"/>
            </w:pPr>
          </w:p>
        </w:tc>
        <w:tc>
          <w:tcPr>
            <w:tcW w:w="3408" w:type="dxa"/>
            <w:vAlign w:val="center"/>
          </w:tcPr>
          <w:p w14:paraId="45F9D61F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Identifying ticket categories and classification rules</w:t>
            </w:r>
          </w:p>
        </w:tc>
        <w:tc>
          <w:tcPr>
            <w:tcW w:w="3408" w:type="dxa"/>
            <w:vAlign w:val="center"/>
          </w:tcPr>
          <w:p w14:paraId="3D3673B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 w14:paraId="55031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C62B4F4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Epic 2 – Flow Designer Setup</w:t>
            </w:r>
          </w:p>
        </w:tc>
        <w:tc>
          <w:tcPr>
            <w:tcW w:w="3408" w:type="dxa"/>
            <w:vAlign w:val="center"/>
          </w:tcPr>
          <w:p w14:paraId="60A7C37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Creating the Flow Designer workflow</w:t>
            </w:r>
          </w:p>
        </w:tc>
        <w:tc>
          <w:tcPr>
            <w:tcW w:w="3408" w:type="dxa"/>
            <w:vAlign w:val="center"/>
          </w:tcPr>
          <w:p w14:paraId="07AD90FE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 w14:paraId="37B6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A13DF3E">
            <w:pPr>
              <w:spacing w:after="0" w:line="240" w:lineRule="auto"/>
              <w:jc w:val="center"/>
            </w:pPr>
          </w:p>
        </w:tc>
        <w:tc>
          <w:tcPr>
            <w:tcW w:w="3408" w:type="dxa"/>
            <w:vAlign w:val="center"/>
          </w:tcPr>
          <w:p w14:paraId="313B8BF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Configuring ticket input and trigger conditions</w:t>
            </w:r>
          </w:p>
        </w:tc>
        <w:tc>
          <w:tcPr>
            <w:tcW w:w="3408" w:type="dxa"/>
            <w:vAlign w:val="center"/>
          </w:tcPr>
          <w:p w14:paraId="76E3DE71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</w:tbl>
    <w:p w14:paraId="09F0E15F">
      <w:pPr>
        <w:jc w:val="right"/>
      </w:pPr>
      <w:r>
        <w:rPr>
          <w:b/>
        </w:rPr>
        <w:t>Total Story Points in Sprint 1 = 10</w:t>
      </w:r>
    </w:p>
    <w:p w14:paraId="55E06683">
      <w:pPr>
        <w:spacing w:before="200"/>
      </w:pPr>
      <w:r>
        <w:rPr>
          <w:b/>
          <w:sz w:val="26"/>
        </w:rPr>
        <w:t>Sprint 2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30F8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B26752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47F8936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User Story / Task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03BE4C8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Story Point</w:t>
            </w:r>
          </w:p>
        </w:tc>
      </w:tr>
      <w:tr w14:paraId="74FE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8C82C1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Epic 3 – Automated Ticket Classification</w:t>
            </w:r>
          </w:p>
        </w:tc>
        <w:tc>
          <w:tcPr>
            <w:tcW w:w="3408" w:type="dxa"/>
            <w:vAlign w:val="center"/>
          </w:tcPr>
          <w:p w14:paraId="5D7EFC4B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Implementing automatic ticket classification logic</w:t>
            </w:r>
          </w:p>
        </w:tc>
        <w:tc>
          <w:tcPr>
            <w:tcW w:w="3408" w:type="dxa"/>
            <w:vAlign w:val="center"/>
          </w:tcPr>
          <w:p w14:paraId="72AEA05D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</w:tr>
      <w:tr w14:paraId="2923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B03D497">
            <w:pPr>
              <w:spacing w:after="0" w:line="240" w:lineRule="auto"/>
              <w:jc w:val="center"/>
            </w:pPr>
          </w:p>
        </w:tc>
        <w:tc>
          <w:tcPr>
            <w:tcW w:w="3408" w:type="dxa"/>
            <w:vAlign w:val="center"/>
          </w:tcPr>
          <w:p w14:paraId="4B9B761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Mapping tickets to appropriate categories</w:t>
            </w:r>
          </w:p>
        </w:tc>
        <w:tc>
          <w:tcPr>
            <w:tcW w:w="3408" w:type="dxa"/>
            <w:vAlign w:val="center"/>
          </w:tcPr>
          <w:p w14:paraId="647B6EB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 w14:paraId="58483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58F655A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Epic 4 – Testing &amp; Validation</w:t>
            </w:r>
          </w:p>
        </w:tc>
        <w:tc>
          <w:tcPr>
            <w:tcW w:w="3408" w:type="dxa"/>
            <w:vAlign w:val="center"/>
          </w:tcPr>
          <w:p w14:paraId="26DFB91C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Testing classification with sample tickets</w:t>
            </w:r>
          </w:p>
        </w:tc>
        <w:tc>
          <w:tcPr>
            <w:tcW w:w="3408" w:type="dxa"/>
            <w:vAlign w:val="center"/>
          </w:tcPr>
          <w:p w14:paraId="25123D4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 w14:paraId="7F4A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091EE37">
            <w:pPr>
              <w:spacing w:after="0" w:line="240" w:lineRule="auto"/>
              <w:jc w:val="center"/>
            </w:pPr>
          </w:p>
        </w:tc>
        <w:tc>
          <w:tcPr>
            <w:tcW w:w="3408" w:type="dxa"/>
            <w:vAlign w:val="center"/>
          </w:tcPr>
          <w:p w14:paraId="7E6B7666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Handling incorrect or unmatched classifications</w:t>
            </w:r>
          </w:p>
        </w:tc>
        <w:tc>
          <w:tcPr>
            <w:tcW w:w="3408" w:type="dxa"/>
            <w:vAlign w:val="center"/>
          </w:tcPr>
          <w:p w14:paraId="42B57C0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</w:tbl>
    <w:p w14:paraId="3FB16682">
      <w:pPr>
        <w:jc w:val="right"/>
      </w:pPr>
      <w:r>
        <w:rPr>
          <w:b/>
        </w:rPr>
        <w:t>Total Story Points in Sprint 2 = 13</w:t>
      </w:r>
    </w:p>
    <w:p w14:paraId="7B5A5F32"/>
    <w:p w14:paraId="14C72234">
      <w:r>
        <w:rPr>
          <w:b/>
          <w:sz w:val="26"/>
        </w:rPr>
        <w:t>Total Story Points and Velocity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1171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2554498D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Total Story Points</w:t>
            </w:r>
          </w:p>
        </w:tc>
        <w:tc>
          <w:tcPr>
            <w:tcW w:w="5112" w:type="dxa"/>
            <w:vAlign w:val="center"/>
          </w:tcPr>
          <w:p w14:paraId="32E15503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23</w:t>
            </w:r>
          </w:p>
        </w:tc>
      </w:tr>
      <w:tr w14:paraId="7064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5DBD0AA4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Number of Sprints</w:t>
            </w:r>
          </w:p>
        </w:tc>
        <w:tc>
          <w:tcPr>
            <w:tcW w:w="5112" w:type="dxa"/>
            <w:vAlign w:val="center"/>
          </w:tcPr>
          <w:p w14:paraId="1F1D0D00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 w14:paraId="3C262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68BA4503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Velocity</w:t>
            </w:r>
          </w:p>
        </w:tc>
        <w:tc>
          <w:tcPr>
            <w:tcW w:w="5112" w:type="dxa"/>
            <w:vAlign w:val="center"/>
          </w:tcPr>
          <w:p w14:paraId="348B9BD7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Total Story Points Completed / Number of Sprints</w:t>
            </w:r>
          </w:p>
        </w:tc>
      </w:tr>
      <w:tr w14:paraId="2CA55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EAF2F8"/>
            <w:vAlign w:val="center"/>
          </w:tcPr>
          <w:p w14:paraId="39E476C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Calculated Velocity</w:t>
            </w:r>
          </w:p>
        </w:tc>
        <w:tc>
          <w:tcPr>
            <w:tcW w:w="5112" w:type="dxa"/>
            <w:vAlign w:val="center"/>
          </w:tcPr>
          <w:p w14:paraId="0E3297A8"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sz w:val="20"/>
              </w:rPr>
              <w:t>23 / 2 = 11.5 Story Points per Sprint</w:t>
            </w:r>
          </w:p>
        </w:tc>
      </w:tr>
    </w:tbl>
    <w:p w14:paraId="0652B616">
      <w:pPr>
        <w:jc w:val="center"/>
      </w:pPr>
      <w:r>
        <w:rPr>
          <w:b/>
        </w:rPr>
        <w:t>Team velocity = 11.5 Story Points per Sprint.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1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2E2E2E" w:themeColor="text1" w:themeShade="BF"/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Horz">
      <w:tblPr/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1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Vert">
      <w:tblPr/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  <w:shd w:val="clear" w:color="auto" w:fill="CFCFCF" w:themeFill="text1" w:themeFillTint="3F"/>
      </w:tcPr>
    </w:tblStylePr>
    <w:tblStylePr w:type="band1Horz">
      <w:tblPr/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  <w:shd w:val="clear" w:color="auto" w:fill="CFCFCF" w:themeFill="text1" w:themeFillTint="3F"/>
      </w:tcPr>
    </w:tblStylePr>
    <w:tblStylePr w:type="band2Horz">
      <w:tblPr/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6D6D6D" w:themeColor="text1" w:themeTint="BF" w:sz="8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D6D6D" w:themeColor="text1" w:themeTint="BF" w:sz="6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FC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blPr/>
      <w:tcPr>
        <w:shd w:val="clear" w:color="auto" w:fill="FEE2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blPr/>
      <w:tcPr>
        <w:shd w:val="clear" w:color="auto" w:fill="FEE2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blPr/>
      <w:tcPr>
        <w:shd w:val="clear" w:color="auto" w:fill="FEE2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blPr/>
      <w:tcPr>
        <w:shd w:val="clear" w:color="auto" w:fill="FEE2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blPr/>
      <w:tcPr>
        <w:shd w:val="clear" w:color="auto" w:fill="FEE2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blPr/>
      <w:tcPr>
        <w:shd w:val="clear" w:color="auto" w:fill="FEE2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blPr/>
      <w:tcPr>
        <w:shd w:val="clear" w:color="auto" w:fill="FEE2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D3D3D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band1Vert">
      <w:tblPr/>
      <w:tcPr>
        <w:shd w:val="clear" w:color="auto" w:fill="CFCFCF" w:themeFill="text1" w:themeFillTint="3F"/>
      </w:tcPr>
    </w:tblStylePr>
    <w:tblStylePr w:type="band1Horz">
      <w:tblPr/>
      <w:tcPr>
        <w:shd w:val="clear" w:color="auto" w:fill="CFCFC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D3D3D" w:themeColor="tex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blPr/>
      <w:tcPr>
        <w:tcBorders>
          <w:top w:val="single" w:color="3D3D3D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D3D3D" w:themeColor="tex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blPr/>
      <w:tcPr>
        <w:tcBorders>
          <w:top w:val="nil"/>
          <w:left w:val="single" w:color="3D3D3D" w:themeColor="tex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FCF" w:themeFill="text1" w:themeFillTint="3F"/>
      </w:tcPr>
    </w:tblStylePr>
    <w:tblStylePr w:type="nwCell">
      <w:tblPr/>
      <w:tcPr>
        <w:shd w:val="clear" w:color="auto" w:fill="FFFAE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AE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AE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AE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AE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AE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AE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  <w:insideV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6D6D6D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E9E" w:themeFill="text1" w:themeFillTint="7F"/>
      </w:tcPr>
    </w:tblStylePr>
    <w:tblStylePr w:type="band1Horz">
      <w:tblPr/>
      <w:tcPr>
        <w:shd w:val="clear" w:color="auto" w:fill="9E9E9E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text1" w:themeFillTint="33"/>
      </w:tcPr>
    </w:tblStylePr>
    <w:tblStylePr w:type="band1Vert">
      <w:tblPr/>
      <w:tcPr>
        <w:shd w:val="clear" w:color="auto" w:fill="9E9E9E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E9E9E" w:themeFill="text1" w:themeFillTint="7F"/>
      </w:tcPr>
    </w:tblStylePr>
    <w:tblStylePr w:type="nwCell">
      <w:tblPr/>
      <w:tcPr>
        <w:shd w:val="clear" w:color="auto" w:fill="FFFAE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AE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AE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AE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AE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AE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AE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9E9E9E" w:themeFill="text1" w:themeFillTint="7F"/>
      </w:tcPr>
    </w:tblStylePr>
    <w:tblStylePr w:type="band1Horz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9E9E9E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D3D3D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blPr/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E1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2D2D2D" w:themeFill="text1" w:themeFillShade="BF"/>
      </w:tcPr>
    </w:tblStylePr>
    <w:tblStylePr w:type="lastCol">
      <w:tblPr/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blPr/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blPr/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blPr/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blPr/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blPr/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blPr/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3D3D3D" w:themeColor="text1" w:sz="4" w:space="0"/>
        <w:bottom w:val="single" w:color="3D3D3D" w:themeColor="text1" w:sz="4" w:space="0"/>
        <w:right w:val="single" w:color="3D3D3D" w:themeColor="tex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6" w:space="0"/>
        </w:tcBorders>
        <w:shd w:val="clear" w:color="auto" w:fill="242424" w:themeFill="tex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2424" w:themeFill="tex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blPr/>
      <w:tcPr>
        <w:shd w:val="clear" w:color="auto" w:fill="B1B1B1" w:themeFill="text1" w:themeFillTint="66"/>
      </w:tcPr>
    </w:tblStylePr>
    <w:tblStylePr w:type="band1Horz">
      <w:tblPr/>
      <w:tcPr>
        <w:shd w:val="clear" w:color="auto" w:fill="9E9E9E" w:themeFill="tex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AE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blPr/>
      <w:tcPr>
        <w:shd w:val="clear" w:color="auto" w:fill="D8D8D8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AE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AE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AE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AE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8D8" w:themeFill="text1" w:themeFillTint="33"/>
    </w:tcPr>
    <w:tblStylePr w:type="firstRow">
      <w:rPr>
        <w:b/>
        <w:bCs/>
      </w:rPr>
      <w:tblPr/>
      <w:tcPr>
        <w:shd w:val="clear" w:color="auto" w:fill="B1B1B1" w:themeFill="tex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B1B1B1" w:themeFill="tex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2D2D2D" w:themeFill="tex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2D2D2D" w:themeFill="text1" w:themeFillShade="BF"/>
      </w:tcPr>
    </w:tblStylePr>
    <w:tblStylePr w:type="band1Vert">
      <w:tblPr/>
      <w:tcPr>
        <w:shd w:val="clear" w:color="auto" w:fill="9E9E9E" w:themeFill="text1" w:themeFillTint="7F"/>
      </w:tcPr>
    </w:tblStylePr>
    <w:tblStylePr w:type="band1Horz">
      <w:tblPr/>
      <w:tcPr>
        <w:shd w:val="clear" w:color="auto" w:fill="9E9E9E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9E9E9E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274</Words>
  <Characters>1346</Characters>
  <Lines>0</Lines>
  <Paragraphs>0</Paragraphs>
  <TotalTime>2</TotalTime>
  <ScaleCrop>false</ScaleCrop>
  <LinksUpToDate>false</LinksUpToDate>
  <CharactersWithSpaces>1584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2026-10-01T09:25:27Z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eyJoZGlkIjoiZDU0NjVlMWJkNDI2YTVlY2M4Mjc3NTUzYjQzY2U3NzgifQ==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481874EFB2AD45DC87DE64DCE900DEA6_13</vt:lpwstr>
  </property>
</Properties>
</file>